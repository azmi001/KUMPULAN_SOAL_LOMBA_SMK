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F4088" w14:textId="662066A9" w:rsidR="00A779F4" w:rsidRPr="00B434A9" w:rsidRDefault="00A779F4" w:rsidP="00B434A9">
      <w:pPr>
        <w:pStyle w:val="Heading1"/>
        <w:spacing w:after="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The Text and Content for this Booklet</w:t>
      </w:r>
    </w:p>
    <w:p w14:paraId="6CB565FF" w14:textId="43018F31" w:rsidR="00B434A9" w:rsidRDefault="00B434A9" w:rsidP="00B434A9">
      <w:pPr>
        <w:pStyle w:val="Heading1"/>
        <w:spacing w:after="0"/>
        <w:rPr>
          <w:rFonts w:ascii="Helvetica" w:eastAsiaTheme="minorHAnsi" w:hAnsi="Helvetica" w:cs="Helvetica"/>
          <w:b w:val="0"/>
          <w:bCs w:val="0"/>
          <w:color w:val="FF0020"/>
          <w:sz w:val="24"/>
          <w:szCs w:val="24"/>
          <w:lang w:val="en-GB"/>
        </w:rPr>
      </w:pPr>
      <w:r w:rsidRPr="00B434A9">
        <w:rPr>
          <w:rFonts w:ascii="Helvetica" w:eastAsiaTheme="minorHAnsi" w:hAnsi="Helvetica" w:cs="Helvetica"/>
          <w:b w:val="0"/>
          <w:bCs w:val="0"/>
          <w:color w:val="FF0020"/>
          <w:sz w:val="24"/>
          <w:szCs w:val="24"/>
          <w:lang w:val="en-GB"/>
        </w:rPr>
        <w:t>Notes and descriptions of the text to be used are in red colour</w:t>
      </w:r>
      <w:r>
        <w:rPr>
          <w:rFonts w:ascii="Helvetica" w:eastAsiaTheme="minorHAnsi" w:hAnsi="Helvetica" w:cs="Helvetica"/>
          <w:b w:val="0"/>
          <w:bCs w:val="0"/>
          <w:color w:val="FF0020"/>
          <w:sz w:val="24"/>
          <w:szCs w:val="24"/>
          <w:lang w:val="en-GB"/>
        </w:rPr>
        <w:t xml:space="preserve">. </w:t>
      </w:r>
      <w:r w:rsidRPr="00B434A9">
        <w:rPr>
          <w:rFonts w:ascii="Helvetica" w:eastAsiaTheme="minorHAnsi" w:hAnsi="Helvetica" w:cs="Helvetica"/>
          <w:b w:val="0"/>
          <w:bCs w:val="0"/>
          <w:color w:val="FF0020"/>
          <w:sz w:val="24"/>
          <w:szCs w:val="24"/>
          <w:highlight w:val="yellow"/>
          <w:lang w:val="en-GB"/>
        </w:rPr>
        <w:t>The text highlighted in yellow MUST be used as descriptive text. These text passages are dummy text which serve to build up the layout.</w:t>
      </w:r>
      <w:r w:rsidRPr="00B434A9">
        <w:rPr>
          <w:highlight w:val="yellow"/>
        </w:rPr>
        <w:t xml:space="preserve"> </w:t>
      </w:r>
      <w:r w:rsidRPr="00B434A9">
        <w:rPr>
          <w:rFonts w:ascii="Helvetica" w:eastAsiaTheme="minorHAnsi" w:hAnsi="Helvetica" w:cs="Helvetica"/>
          <w:b w:val="0"/>
          <w:bCs w:val="0"/>
          <w:color w:val="FF0020"/>
          <w:sz w:val="24"/>
          <w:szCs w:val="24"/>
          <w:highlight w:val="yellow"/>
          <w:lang w:val="en-GB"/>
        </w:rPr>
        <w:t>This text does not need to be translated</w:t>
      </w:r>
    </w:p>
    <w:p w14:paraId="79FC7B1C" w14:textId="619D5AE8" w:rsidR="00BD590E" w:rsidRPr="00B434A9" w:rsidRDefault="00BD590E" w:rsidP="00B434A9">
      <w:pPr>
        <w:pStyle w:val="Heading1"/>
        <w:spacing w:after="0"/>
        <w:rPr>
          <w:rFonts w:asciiTheme="minorHAnsi" w:hAnsiTheme="minorHAnsi" w:cstheme="minorHAnsi"/>
          <w:color w:val="FF0000"/>
          <w:sz w:val="36"/>
          <w:szCs w:val="36"/>
          <w:lang w:val="en-GB" w:bidi="en-GB"/>
        </w:rPr>
      </w:pPr>
      <w:r w:rsidRPr="00B434A9">
        <w:rPr>
          <w:rFonts w:asciiTheme="minorHAnsi" w:hAnsiTheme="minorHAnsi" w:cstheme="minorHAnsi"/>
          <w:color w:val="FF0000"/>
          <w:sz w:val="36"/>
          <w:szCs w:val="36"/>
          <w:lang w:val="en-GB" w:bidi="en-GB"/>
        </w:rPr>
        <w:t>COVER PAGES</w:t>
      </w:r>
    </w:p>
    <w:p w14:paraId="2B410F80" w14:textId="7777777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color w:val="FF0020"/>
          <w:sz w:val="24"/>
          <w:szCs w:val="24"/>
          <w:lang w:val="en-GB"/>
        </w:rPr>
      </w:pPr>
    </w:p>
    <w:p w14:paraId="7C522878" w14:textId="3559CB9D"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color w:val="FF0020"/>
          <w:sz w:val="24"/>
          <w:szCs w:val="24"/>
          <w:lang w:val="en-GB"/>
        </w:rPr>
      </w:pPr>
      <w:r w:rsidRPr="00B434A9">
        <w:rPr>
          <w:rFonts w:ascii="Helvetica" w:hAnsi="Helvetica" w:cs="Helvetica"/>
          <w:color w:val="FF0020"/>
          <w:sz w:val="24"/>
          <w:szCs w:val="24"/>
          <w:lang w:val="en-GB"/>
        </w:rPr>
        <w:t>Front Cover C1</w:t>
      </w:r>
    </w:p>
    <w:p w14:paraId="0063AD4B" w14:textId="2B73A9AD"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sz w:val="24"/>
          <w:szCs w:val="24"/>
          <w:lang w:val="en-GB"/>
        </w:rPr>
      </w:pPr>
      <w:r w:rsidRPr="00B434A9">
        <w:rPr>
          <w:rFonts w:ascii="Helvetica" w:hAnsi="Helvetica" w:cs="Helvetica"/>
          <w:color w:val="FF0020"/>
          <w:sz w:val="24"/>
          <w:szCs w:val="24"/>
          <w:lang w:val="en-GB"/>
        </w:rPr>
        <w:t>outside</w:t>
      </w:r>
    </w:p>
    <w:p w14:paraId="76E78C1C" w14:textId="7777777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sz w:val="24"/>
          <w:szCs w:val="24"/>
          <w:lang w:val="en-GB"/>
        </w:rPr>
      </w:pPr>
    </w:p>
    <w:p w14:paraId="2BF70C6D" w14:textId="7777777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sz w:val="24"/>
          <w:szCs w:val="24"/>
          <w:lang w:val="en-GB"/>
        </w:rPr>
      </w:pPr>
      <w:r w:rsidRPr="00B434A9">
        <w:rPr>
          <w:rFonts w:ascii="Helvetica" w:hAnsi="Helvetica" w:cs="Helvetica"/>
          <w:sz w:val="24"/>
          <w:szCs w:val="24"/>
          <w:lang w:val="en-GB"/>
        </w:rPr>
        <w:t>alpine hemp</w:t>
      </w:r>
    </w:p>
    <w:p w14:paraId="3FA48DFC" w14:textId="7777777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sz w:val="24"/>
          <w:szCs w:val="24"/>
          <w:lang w:val="en-GB"/>
        </w:rPr>
      </w:pPr>
      <w:r w:rsidRPr="00B434A9">
        <w:rPr>
          <w:rFonts w:ascii="Helvetica" w:hAnsi="Helvetica" w:cs="Helvetica"/>
          <w:sz w:val="24"/>
          <w:szCs w:val="24"/>
          <w:lang w:val="en-GB"/>
        </w:rPr>
        <w:t>technology</w:t>
      </w:r>
    </w:p>
    <w:p w14:paraId="26E7D4F7" w14:textId="7777777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sz w:val="24"/>
          <w:szCs w:val="24"/>
          <w:lang w:val="en-GB"/>
        </w:rPr>
      </w:pPr>
    </w:p>
    <w:p w14:paraId="26E1C819" w14:textId="7777777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sz w:val="24"/>
          <w:szCs w:val="24"/>
          <w:lang w:val="en-GB"/>
        </w:rPr>
      </w:pPr>
      <w:r w:rsidRPr="00B434A9">
        <w:rPr>
          <w:rFonts w:ascii="Helvetica" w:hAnsi="Helvetica" w:cs="Helvetica"/>
          <w:sz w:val="24"/>
          <w:szCs w:val="24"/>
          <w:lang w:val="en-GB"/>
        </w:rPr>
        <w:t>spring summer 2024</w:t>
      </w:r>
    </w:p>
    <w:p w14:paraId="3EC61BAF" w14:textId="7777777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sz w:val="24"/>
          <w:szCs w:val="24"/>
          <w:lang w:val="en-GB"/>
        </w:rPr>
      </w:pPr>
    </w:p>
    <w:p w14:paraId="5120CFAE" w14:textId="7777777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sz w:val="24"/>
          <w:szCs w:val="24"/>
          <w:lang w:val="en-GB"/>
        </w:rPr>
      </w:pPr>
      <w:r w:rsidRPr="00B434A9">
        <w:rPr>
          <w:rFonts w:ascii="Helvetica" w:hAnsi="Helvetica" w:cs="Helvetica"/>
          <w:sz w:val="24"/>
          <w:szCs w:val="24"/>
          <w:lang w:val="en-GB"/>
        </w:rPr>
        <w:t>salewa.com</w:t>
      </w:r>
    </w:p>
    <w:p w14:paraId="72CC2E82" w14:textId="7777777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sz w:val="24"/>
          <w:szCs w:val="24"/>
          <w:lang w:val="en-GB"/>
        </w:rPr>
      </w:pPr>
    </w:p>
    <w:p w14:paraId="4F10F4D2" w14:textId="7777777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color w:val="FF0020"/>
          <w:sz w:val="24"/>
          <w:szCs w:val="24"/>
          <w:lang w:val="en-GB"/>
        </w:rPr>
      </w:pPr>
    </w:p>
    <w:p w14:paraId="1E212B70" w14:textId="0F4116B6"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color w:val="FF0020"/>
          <w:sz w:val="24"/>
          <w:szCs w:val="24"/>
          <w:lang w:val="en-GB"/>
        </w:rPr>
      </w:pPr>
      <w:r w:rsidRPr="00B434A9">
        <w:rPr>
          <w:rFonts w:ascii="Helvetica" w:hAnsi="Helvetica" w:cs="Helvetica"/>
          <w:color w:val="FF0020"/>
          <w:sz w:val="24"/>
          <w:szCs w:val="24"/>
          <w:lang w:val="en-GB"/>
        </w:rPr>
        <w:t>Front Cover C2</w:t>
      </w:r>
    </w:p>
    <w:p w14:paraId="332CDD44" w14:textId="6572430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color w:val="FF0020"/>
          <w:sz w:val="24"/>
          <w:szCs w:val="24"/>
          <w:lang w:val="en-GB"/>
        </w:rPr>
      </w:pPr>
      <w:r w:rsidRPr="00B434A9">
        <w:rPr>
          <w:rFonts w:ascii="Helvetica" w:hAnsi="Helvetica" w:cs="Helvetica"/>
          <w:color w:val="FF0020"/>
          <w:sz w:val="24"/>
          <w:szCs w:val="24"/>
          <w:lang w:val="en-GB"/>
        </w:rPr>
        <w:t>inside</w:t>
      </w:r>
    </w:p>
    <w:p w14:paraId="798C250D" w14:textId="7777777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sz w:val="24"/>
          <w:szCs w:val="24"/>
          <w:lang w:val="en-GB"/>
        </w:rPr>
      </w:pPr>
      <w:r w:rsidRPr="00B434A9">
        <w:rPr>
          <w:rFonts w:ascii="Helvetica" w:hAnsi="Helvetica" w:cs="Helvetica"/>
          <w:sz w:val="24"/>
          <w:szCs w:val="24"/>
          <w:lang w:val="en-GB"/>
        </w:rPr>
        <w:t>Naturally Strong</w:t>
      </w:r>
    </w:p>
    <w:p w14:paraId="10765ADD" w14:textId="7777777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sz w:val="24"/>
          <w:szCs w:val="24"/>
          <w:lang w:val="en-GB"/>
        </w:rPr>
      </w:pPr>
    </w:p>
    <w:p w14:paraId="27887C6B" w14:textId="7777777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color w:val="FF0020"/>
          <w:sz w:val="24"/>
          <w:szCs w:val="24"/>
          <w:lang w:val="en-GB"/>
        </w:rPr>
      </w:pPr>
      <w:r w:rsidRPr="00B434A9">
        <w:rPr>
          <w:rFonts w:ascii="Helvetica" w:hAnsi="Helvetica" w:cs="Helvetica"/>
          <w:color w:val="FF0020"/>
          <w:sz w:val="24"/>
          <w:szCs w:val="24"/>
          <w:lang w:val="en-GB"/>
        </w:rPr>
        <w:t>Back Cover C3</w:t>
      </w:r>
    </w:p>
    <w:p w14:paraId="7F627FCB" w14:textId="36A28ED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color w:val="FF0020"/>
          <w:sz w:val="24"/>
          <w:szCs w:val="24"/>
          <w:lang w:val="en-GB"/>
        </w:rPr>
      </w:pPr>
      <w:r w:rsidRPr="00B434A9">
        <w:rPr>
          <w:rFonts w:ascii="Helvetica" w:hAnsi="Helvetica" w:cs="Helvetica"/>
          <w:color w:val="FF0020"/>
          <w:sz w:val="24"/>
          <w:szCs w:val="24"/>
          <w:lang w:val="en-GB"/>
        </w:rPr>
        <w:t>inside</w:t>
      </w:r>
    </w:p>
    <w:p w14:paraId="3A19EE30" w14:textId="48328E43"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sz w:val="24"/>
          <w:szCs w:val="24"/>
          <w:lang w:val="en-GB"/>
        </w:rPr>
      </w:pPr>
      <w:r w:rsidRPr="00B434A9">
        <w:rPr>
          <w:rFonts w:ascii="Helvetica" w:hAnsi="Helvetica" w:cs="Helvetica"/>
          <w:sz w:val="24"/>
          <w:szCs w:val="24"/>
          <w:lang w:val="en-GB"/>
        </w:rPr>
        <w:t xml:space="preserve">This Booklet has been printed </w:t>
      </w:r>
      <w:r w:rsidR="009216B8" w:rsidRPr="00B434A9">
        <w:rPr>
          <w:rFonts w:ascii="Helvetica" w:hAnsi="Helvetica" w:cs="Helvetica"/>
          <w:sz w:val="24"/>
          <w:szCs w:val="24"/>
          <w:lang w:val="en-GB"/>
        </w:rPr>
        <w:t>on</w:t>
      </w:r>
      <w:r w:rsidRPr="00B434A9">
        <w:rPr>
          <w:rFonts w:ascii="Helvetica" w:hAnsi="Helvetica" w:cs="Helvetica"/>
          <w:sz w:val="24"/>
          <w:szCs w:val="24"/>
          <w:lang w:val="en-GB"/>
        </w:rPr>
        <w:t xml:space="preserve"> Gmund sustainable Hemp Paper</w:t>
      </w:r>
    </w:p>
    <w:p w14:paraId="0FD36EB3" w14:textId="7777777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sz w:val="24"/>
          <w:szCs w:val="24"/>
          <w:lang w:val="en-GB"/>
        </w:rPr>
      </w:pPr>
    </w:p>
    <w:p w14:paraId="3D4A728A" w14:textId="7777777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color w:val="FF0020"/>
          <w:sz w:val="24"/>
          <w:szCs w:val="24"/>
          <w:lang w:val="en-GB"/>
        </w:rPr>
      </w:pPr>
      <w:r w:rsidRPr="00B434A9">
        <w:rPr>
          <w:rFonts w:ascii="Helvetica" w:hAnsi="Helvetica" w:cs="Helvetica"/>
          <w:color w:val="FF0020"/>
          <w:sz w:val="24"/>
          <w:szCs w:val="24"/>
          <w:lang w:val="en-GB"/>
        </w:rPr>
        <w:t>Back Cover C4</w:t>
      </w:r>
    </w:p>
    <w:p w14:paraId="02F89E56" w14:textId="313560D6"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color w:val="FF0020"/>
          <w:sz w:val="24"/>
          <w:szCs w:val="24"/>
          <w:lang w:val="en-GB"/>
        </w:rPr>
      </w:pPr>
      <w:r w:rsidRPr="00B434A9">
        <w:rPr>
          <w:rFonts w:ascii="Helvetica" w:hAnsi="Helvetica" w:cs="Helvetica"/>
          <w:color w:val="FF0020"/>
          <w:sz w:val="24"/>
          <w:szCs w:val="24"/>
          <w:lang w:val="en-GB"/>
        </w:rPr>
        <w:t>outside</w:t>
      </w:r>
    </w:p>
    <w:p w14:paraId="2C8CA1F9" w14:textId="77777777"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sz w:val="24"/>
          <w:szCs w:val="24"/>
          <w:lang w:val="en-GB"/>
        </w:rPr>
      </w:pPr>
      <w:r w:rsidRPr="00B434A9">
        <w:rPr>
          <w:rFonts w:ascii="Helvetica" w:hAnsi="Helvetica" w:cs="Helvetica"/>
          <w:color w:val="FF0020"/>
          <w:sz w:val="24"/>
          <w:szCs w:val="24"/>
          <w:lang w:val="en-GB"/>
        </w:rPr>
        <w:t>QR Code:</w:t>
      </w:r>
      <w:r w:rsidRPr="00B434A9">
        <w:rPr>
          <w:rFonts w:ascii="Helvetica" w:hAnsi="Helvetica" w:cs="Helvetica"/>
          <w:sz w:val="24"/>
          <w:szCs w:val="24"/>
          <w:lang w:val="en-GB"/>
        </w:rPr>
        <w:t xml:space="preserve"> </w:t>
      </w:r>
      <w:hyperlink r:id="rId7" w:history="1">
        <w:r w:rsidRPr="00B434A9">
          <w:rPr>
            <w:rFonts w:ascii="Helvetica" w:hAnsi="Helvetica" w:cs="Helvetica"/>
            <w:sz w:val="24"/>
            <w:szCs w:val="24"/>
            <w:lang w:val="en-GB"/>
          </w:rPr>
          <w:t>https://www.salewa.com/alpine-hemp-men</w:t>
        </w:r>
      </w:hyperlink>
    </w:p>
    <w:p w14:paraId="21130123" w14:textId="2117E3D8" w:rsidR="00BD590E" w:rsidRPr="00B434A9" w:rsidRDefault="00BD590E" w:rsidP="00BD590E">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Helvetica" w:hAnsi="Helvetica" w:cs="Helvetica"/>
          <w:sz w:val="24"/>
          <w:szCs w:val="24"/>
          <w:lang w:val="en-GB"/>
        </w:rPr>
      </w:pPr>
      <w:r w:rsidRPr="00B434A9">
        <w:rPr>
          <w:rFonts w:ascii="Helvetica" w:hAnsi="Helvetica" w:cs="Helvetica"/>
          <w:sz w:val="24"/>
          <w:szCs w:val="24"/>
          <w:lang w:val="en-GB"/>
        </w:rPr>
        <w:t>salewa.com</w:t>
      </w:r>
    </w:p>
    <w:p w14:paraId="7AF34C24" w14:textId="77777777" w:rsidR="00BD590E" w:rsidRPr="00B434A9" w:rsidRDefault="00BD590E" w:rsidP="000F5431">
      <w:pPr>
        <w:pStyle w:val="Heading1"/>
        <w:spacing w:after="0"/>
        <w:ind w:left="120"/>
        <w:rPr>
          <w:rFonts w:asciiTheme="minorHAnsi" w:hAnsiTheme="minorHAnsi" w:cstheme="minorHAnsi"/>
          <w:color w:val="FF0000"/>
          <w:sz w:val="24"/>
          <w:szCs w:val="24"/>
          <w:lang w:val="en-GB" w:bidi="en-GB"/>
        </w:rPr>
      </w:pPr>
    </w:p>
    <w:p w14:paraId="098D85D2" w14:textId="45D64F7E" w:rsidR="00BD590E" w:rsidRPr="00B434A9" w:rsidRDefault="00BD590E" w:rsidP="000F5431">
      <w:pPr>
        <w:pStyle w:val="Heading1"/>
        <w:spacing w:after="0"/>
        <w:ind w:left="120"/>
        <w:rPr>
          <w:rFonts w:asciiTheme="minorHAnsi" w:hAnsiTheme="minorHAnsi" w:cstheme="minorHAnsi"/>
          <w:color w:val="FF0000"/>
          <w:sz w:val="36"/>
          <w:szCs w:val="36"/>
          <w:lang w:val="en-GB" w:bidi="en-GB"/>
        </w:rPr>
      </w:pPr>
      <w:r w:rsidRPr="00B434A9">
        <w:rPr>
          <w:rFonts w:asciiTheme="minorHAnsi" w:hAnsiTheme="minorHAnsi" w:cstheme="minorHAnsi"/>
          <w:color w:val="FF0000"/>
          <w:sz w:val="36"/>
          <w:szCs w:val="36"/>
          <w:lang w:val="en-GB" w:bidi="en-GB"/>
        </w:rPr>
        <w:t>INSIDE PAGES</w:t>
      </w:r>
    </w:p>
    <w:p w14:paraId="2036ADA4" w14:textId="62BD0C4B" w:rsidR="000F5431" w:rsidRPr="00B434A9" w:rsidRDefault="000F5431" w:rsidP="000F5431">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Page 1</w:t>
      </w:r>
    </w:p>
    <w:p w14:paraId="21A3B5B6" w14:textId="0085DAF9" w:rsidR="000F5431" w:rsidRPr="00B434A9" w:rsidRDefault="000F5431" w:rsidP="000F5431">
      <w:pPr>
        <w:pStyle w:val="BodyText"/>
        <w:ind w:left="120"/>
        <w:rPr>
          <w:rFonts w:asciiTheme="minorHAnsi" w:eastAsiaTheme="minorHAnsi" w:hAnsiTheme="minorHAnsi" w:cstheme="minorHAnsi"/>
          <w:color w:val="FF0000"/>
          <w:sz w:val="24"/>
          <w:szCs w:val="24"/>
          <w:lang w:val="en-GB" w:bidi="en-GB"/>
        </w:rPr>
      </w:pPr>
      <w:r w:rsidRPr="00B434A9">
        <w:rPr>
          <w:rFonts w:asciiTheme="minorHAnsi" w:eastAsiaTheme="minorHAnsi" w:hAnsiTheme="minorHAnsi" w:cstheme="minorHAnsi"/>
          <w:color w:val="FF0000"/>
          <w:sz w:val="24"/>
          <w:szCs w:val="24"/>
          <w:lang w:val="en-GB" w:bidi="en-GB"/>
        </w:rPr>
        <w:t>Automatically create a "Table of Content" for the booklet.</w:t>
      </w:r>
    </w:p>
    <w:p w14:paraId="741BD4AD" w14:textId="2A2E327D" w:rsidR="000F5431" w:rsidRPr="00B434A9" w:rsidRDefault="000F5431" w:rsidP="00A16C5D">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Page 2-3</w:t>
      </w:r>
    </w:p>
    <w:p w14:paraId="38ABE2FC" w14:textId="23D2E8AD" w:rsidR="009A42DF" w:rsidRPr="00B434A9" w:rsidRDefault="00C14AEE" w:rsidP="00A16C5D">
      <w:pPr>
        <w:pStyle w:val="Heading1"/>
        <w:spacing w:after="0"/>
        <w:ind w:left="120"/>
        <w:rPr>
          <w:rFonts w:asciiTheme="minorHAnsi" w:hAnsiTheme="minorHAnsi" w:cstheme="minorHAnsi"/>
          <w:color w:val="auto"/>
          <w:sz w:val="24"/>
          <w:szCs w:val="24"/>
          <w:lang w:val="en-GB" w:bidi="en-GB"/>
        </w:rPr>
      </w:pPr>
      <w:r w:rsidRPr="00B434A9">
        <w:rPr>
          <w:rFonts w:asciiTheme="minorHAnsi" w:hAnsiTheme="minorHAnsi" w:cstheme="minorHAnsi"/>
          <w:color w:val="FF0000"/>
          <w:sz w:val="24"/>
          <w:szCs w:val="24"/>
          <w:lang w:val="en-GB" w:bidi="en-GB"/>
        </w:rPr>
        <w:t xml:space="preserve">Running headline: </w:t>
      </w:r>
      <w:r w:rsidR="009A42DF" w:rsidRPr="00B434A9">
        <w:rPr>
          <w:rFonts w:asciiTheme="minorHAnsi" w:hAnsiTheme="minorHAnsi" w:cstheme="minorHAnsi"/>
          <w:color w:val="auto"/>
          <w:sz w:val="24"/>
          <w:szCs w:val="24"/>
          <w:lang w:val="en-GB" w:bidi="en-GB"/>
        </w:rPr>
        <w:t>Alpine Hemp</w:t>
      </w:r>
      <w:r w:rsidR="00B71BC1" w:rsidRPr="00B434A9">
        <w:rPr>
          <w:rFonts w:asciiTheme="minorHAnsi" w:hAnsiTheme="minorHAnsi" w:cstheme="minorHAnsi"/>
          <w:color w:val="auto"/>
          <w:sz w:val="24"/>
          <w:szCs w:val="24"/>
          <w:lang w:val="en-GB" w:bidi="en-GB"/>
        </w:rPr>
        <w:t xml:space="preserve"> Technolog</w:t>
      </w:r>
      <w:r w:rsidR="00A16C5D" w:rsidRPr="00B434A9">
        <w:rPr>
          <w:rFonts w:asciiTheme="minorHAnsi" w:hAnsiTheme="minorHAnsi" w:cstheme="minorHAnsi"/>
          <w:color w:val="auto"/>
          <w:sz w:val="24"/>
          <w:szCs w:val="24"/>
          <w:lang w:val="en-GB" w:bidi="en-GB"/>
        </w:rPr>
        <w:t>y</w:t>
      </w:r>
      <w:r w:rsidR="00A16C5D" w:rsidRPr="00B434A9">
        <w:rPr>
          <w:rFonts w:asciiTheme="minorHAnsi" w:hAnsiTheme="minorHAnsi" w:cstheme="minorHAnsi"/>
          <w:color w:val="auto"/>
          <w:sz w:val="24"/>
          <w:szCs w:val="24"/>
          <w:lang w:val="en-GB" w:bidi="en-GB"/>
        </w:rPr>
        <w:br/>
      </w:r>
      <w:r w:rsidR="009A42DF" w:rsidRPr="00B434A9">
        <w:rPr>
          <w:rFonts w:asciiTheme="minorHAnsi" w:hAnsiTheme="minorHAnsi" w:cstheme="minorHAnsi"/>
          <w:color w:val="auto"/>
          <w:sz w:val="24"/>
          <w:szCs w:val="24"/>
          <w:lang w:val="en-GB" w:bidi="en-GB"/>
        </w:rPr>
        <w:t>strong like your body</w:t>
      </w:r>
    </w:p>
    <w:p w14:paraId="5227A118" w14:textId="77777777" w:rsidR="00A16C5D" w:rsidRPr="00B434A9" w:rsidRDefault="00A16C5D" w:rsidP="009A42DF">
      <w:pPr>
        <w:spacing w:after="0"/>
        <w:ind w:left="120"/>
        <w:rPr>
          <w:rFonts w:cstheme="minorHAnsi"/>
          <w:sz w:val="24"/>
          <w:szCs w:val="24"/>
          <w:lang w:val="en-GB" w:bidi="en-GB"/>
        </w:rPr>
      </w:pPr>
    </w:p>
    <w:p w14:paraId="2D3BEF41" w14:textId="77777777" w:rsidR="0096127E" w:rsidRPr="00B434A9" w:rsidRDefault="009A42DF" w:rsidP="0096127E">
      <w:pPr>
        <w:spacing w:after="0"/>
        <w:ind w:left="120"/>
        <w:rPr>
          <w:rFonts w:cstheme="minorHAnsi"/>
          <w:sz w:val="24"/>
          <w:szCs w:val="24"/>
          <w:lang w:val="en-GB" w:bidi="en-GB"/>
        </w:rPr>
      </w:pPr>
      <w:r w:rsidRPr="00B434A9">
        <w:rPr>
          <w:rFonts w:cstheme="minorHAnsi"/>
          <w:sz w:val="24"/>
          <w:szCs w:val="24"/>
          <w:lang w:val="en-GB" w:bidi="en-GB"/>
        </w:rPr>
        <w:t xml:space="preserve">Your friends ask why you climb. Why put yourself through the exertion, suffer through hot or cold, stand face to face with your fears? Why pass the time alone? You would like to reply by letting them spend just five minutes in your body – a body that’s strong, aware, pulsing with energy. </w:t>
      </w:r>
    </w:p>
    <w:p w14:paraId="7FE627D5" w14:textId="1534FF89" w:rsidR="0096127E" w:rsidRPr="00B434A9" w:rsidRDefault="0096127E" w:rsidP="0096127E">
      <w:pPr>
        <w:spacing w:after="0"/>
        <w:ind w:left="120"/>
        <w:rPr>
          <w:rFonts w:cstheme="minorHAnsi"/>
          <w:sz w:val="24"/>
          <w:szCs w:val="24"/>
          <w:highlight w:val="yellow"/>
          <w:lang w:val="en-GB" w:bidi="en-GB"/>
        </w:rPr>
      </w:pPr>
      <w:r w:rsidRPr="00B434A9">
        <w:rPr>
          <w:rFonts w:cstheme="minorHAnsi"/>
          <w:sz w:val="24"/>
          <w:szCs w:val="24"/>
          <w:highlight w:val="yellow"/>
          <w:lang w:val="en-GB" w:bidi="en-GB"/>
        </w:rPr>
        <w:t xml:space="preserve">Er </w:t>
      </w:r>
      <w:proofErr w:type="spellStart"/>
      <w:r w:rsidRPr="00B434A9">
        <w:rPr>
          <w:rFonts w:cstheme="minorHAnsi"/>
          <w:sz w:val="24"/>
          <w:szCs w:val="24"/>
          <w:highlight w:val="yellow"/>
          <w:lang w:val="en-GB" w:bidi="en-GB"/>
        </w:rPr>
        <w:t>bearbeitet</w:t>
      </w:r>
      <w:proofErr w:type="spellEnd"/>
      <w:r w:rsidRPr="00B434A9">
        <w:rPr>
          <w:rFonts w:cstheme="minorHAnsi"/>
          <w:sz w:val="24"/>
          <w:szCs w:val="24"/>
          <w:highlight w:val="yellow"/>
          <w:lang w:val="en-GB" w:bidi="en-GB"/>
        </w:rPr>
        <w:t xml:space="preserve"> seinen Hof und </w:t>
      </w:r>
      <w:proofErr w:type="spellStart"/>
      <w:r w:rsidRPr="00B434A9">
        <w:rPr>
          <w:rFonts w:cstheme="minorHAnsi"/>
          <w:sz w:val="24"/>
          <w:szCs w:val="24"/>
          <w:highlight w:val="yellow"/>
          <w:lang w:val="en-GB" w:bidi="en-GB"/>
        </w:rPr>
        <w:t>hütet</w:t>
      </w:r>
      <w:proofErr w:type="spellEnd"/>
      <w:r w:rsidRPr="00B434A9">
        <w:rPr>
          <w:rFonts w:cstheme="minorHAnsi"/>
          <w:sz w:val="24"/>
          <w:szCs w:val="24"/>
          <w:highlight w:val="yellow"/>
          <w:lang w:val="en-GB" w:bidi="en-GB"/>
        </w:rPr>
        <w:t xml:space="preserve"> sein Haus. Sein50Leben </w:t>
      </w:r>
      <w:proofErr w:type="spellStart"/>
      <w:r w:rsidRPr="00B434A9">
        <w:rPr>
          <w:rFonts w:cstheme="minorHAnsi"/>
          <w:sz w:val="24"/>
          <w:szCs w:val="24"/>
          <w:highlight w:val="yellow"/>
          <w:lang w:val="en-GB" w:bidi="en-GB"/>
        </w:rPr>
        <w:t>ist</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handfeste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stetige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langsame</w:t>
      </w:r>
      <w:proofErr w:type="spellEnd"/>
      <w:r w:rsidRPr="00B434A9">
        <w:rPr>
          <w:rFonts w:cstheme="minorHAnsi"/>
          <w:sz w:val="24"/>
          <w:szCs w:val="24"/>
          <w:highlight w:val="yellow"/>
          <w:lang w:val="en-GB" w:bidi="en-GB"/>
        </w:rPr>
        <w:t xml:space="preserve">, ang100enehme </w:t>
      </w:r>
      <w:proofErr w:type="spellStart"/>
      <w:r w:rsidRPr="00B434A9">
        <w:rPr>
          <w:rFonts w:cstheme="minorHAnsi"/>
          <w:sz w:val="24"/>
          <w:szCs w:val="24"/>
          <w:highlight w:val="yellow"/>
          <w:lang w:val="en-GB" w:bidi="en-GB"/>
        </w:rPr>
        <w:t>Sache</w:t>
      </w:r>
      <w:proofErr w:type="spellEnd"/>
      <w:r w:rsidRPr="00B434A9">
        <w:rPr>
          <w:rFonts w:cstheme="minorHAnsi"/>
          <w:sz w:val="24"/>
          <w:szCs w:val="24"/>
          <w:highlight w:val="yellow"/>
          <w:lang w:val="en-GB" w:bidi="en-GB"/>
        </w:rPr>
        <w:t xml:space="preserve">. Es </w:t>
      </w:r>
      <w:proofErr w:type="spellStart"/>
      <w:r w:rsidRPr="00B434A9">
        <w:rPr>
          <w:rFonts w:cstheme="minorHAnsi"/>
          <w:sz w:val="24"/>
          <w:szCs w:val="24"/>
          <w:highlight w:val="yellow"/>
          <w:lang w:val="en-GB" w:bidi="en-GB"/>
        </w:rPr>
        <w:t>gibt</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nichts</w:t>
      </w:r>
      <w:proofErr w:type="spellEnd"/>
      <w:r w:rsidRPr="00B434A9">
        <w:rPr>
          <w:rFonts w:cstheme="minorHAnsi"/>
          <w:sz w:val="24"/>
          <w:szCs w:val="24"/>
          <w:highlight w:val="yellow"/>
          <w:lang w:val="en-GB" w:bidi="en-GB"/>
        </w:rPr>
        <w:t xml:space="preserve">, was er </w:t>
      </w:r>
      <w:proofErr w:type="spellStart"/>
      <w:r w:rsidRPr="00B434A9">
        <w:rPr>
          <w:rFonts w:cstheme="minorHAnsi"/>
          <w:sz w:val="24"/>
          <w:szCs w:val="24"/>
          <w:highlight w:val="yellow"/>
          <w:lang w:val="en-GB" w:bidi="en-GB"/>
        </w:rPr>
        <w:t>nicht</w:t>
      </w:r>
      <w:proofErr w:type="spellEnd"/>
      <w:r w:rsidRPr="00B434A9">
        <w:rPr>
          <w:rFonts w:cstheme="minorHAnsi"/>
          <w:sz w:val="24"/>
          <w:szCs w:val="24"/>
          <w:highlight w:val="yellow"/>
          <w:lang w:val="en-GB" w:bidi="en-GB"/>
        </w:rPr>
        <w:t xml:space="preserve"> gern150 für </w:t>
      </w:r>
      <w:proofErr w:type="spellStart"/>
      <w:r w:rsidRPr="00B434A9">
        <w:rPr>
          <w:rFonts w:cstheme="minorHAnsi"/>
          <w:sz w:val="24"/>
          <w:szCs w:val="24"/>
          <w:highlight w:val="yellow"/>
          <w:lang w:val="en-GB" w:bidi="en-GB"/>
        </w:rPr>
        <w:t>immer</w:t>
      </w:r>
      <w:proofErr w:type="spellEnd"/>
      <w:r w:rsidRPr="00B434A9">
        <w:rPr>
          <w:rFonts w:cstheme="minorHAnsi"/>
          <w:sz w:val="24"/>
          <w:szCs w:val="24"/>
          <w:highlight w:val="yellow"/>
          <w:lang w:val="en-GB" w:bidi="en-GB"/>
        </w:rPr>
        <w:t xml:space="preserve"> so </w:t>
      </w:r>
      <w:proofErr w:type="spellStart"/>
      <w:r w:rsidRPr="00B434A9">
        <w:rPr>
          <w:rFonts w:cstheme="minorHAnsi"/>
          <w:sz w:val="24"/>
          <w:szCs w:val="24"/>
          <w:highlight w:val="yellow"/>
          <w:lang w:val="en-GB" w:bidi="en-GB"/>
        </w:rPr>
        <w:t>weitermachen</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würde</w:t>
      </w:r>
      <w:proofErr w:type="spellEnd"/>
      <w:r w:rsidRPr="00B434A9">
        <w:rPr>
          <w:rFonts w:cstheme="minorHAnsi"/>
          <w:sz w:val="24"/>
          <w:szCs w:val="24"/>
          <w:highlight w:val="yellow"/>
          <w:lang w:val="en-GB" w:bidi="en-GB"/>
        </w:rPr>
        <w:t xml:space="preserve">. Es war </w:t>
      </w:r>
      <w:proofErr w:type="spellStart"/>
      <w:r w:rsidRPr="00B434A9">
        <w:rPr>
          <w:rFonts w:cstheme="minorHAnsi"/>
          <w:sz w:val="24"/>
          <w:szCs w:val="24"/>
          <w:highlight w:val="yellow"/>
          <w:lang w:val="en-GB" w:bidi="en-GB"/>
        </w:rPr>
        <w:t>nicht</w:t>
      </w:r>
      <w:proofErr w:type="spellEnd"/>
      <w:r w:rsidRPr="00B434A9">
        <w:rPr>
          <w:rFonts w:cstheme="minorHAnsi"/>
          <w:sz w:val="24"/>
          <w:szCs w:val="24"/>
          <w:highlight w:val="yellow"/>
          <w:lang w:val="en-GB" w:bidi="en-GB"/>
        </w:rPr>
        <w:t xml:space="preserve"> 200allein sein </w:t>
      </w:r>
      <w:proofErr w:type="spellStart"/>
      <w:r w:rsidRPr="00B434A9">
        <w:rPr>
          <w:rFonts w:cstheme="minorHAnsi"/>
          <w:sz w:val="24"/>
          <w:szCs w:val="24"/>
          <w:highlight w:val="yellow"/>
          <w:lang w:val="en-GB" w:bidi="en-GB"/>
        </w:rPr>
        <w:t>Entschluß</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sich</w:t>
      </w:r>
      <w:proofErr w:type="spellEnd"/>
      <w:r w:rsidRPr="00B434A9">
        <w:rPr>
          <w:rFonts w:cstheme="minorHAnsi"/>
          <w:sz w:val="24"/>
          <w:szCs w:val="24"/>
          <w:highlight w:val="yellow"/>
          <w:lang w:val="en-GB" w:bidi="en-GB"/>
        </w:rPr>
        <w:t xml:space="preserve"> auf dieses Abenteue250r </w:t>
      </w:r>
      <w:proofErr w:type="spellStart"/>
      <w:r w:rsidRPr="00B434A9">
        <w:rPr>
          <w:rFonts w:cstheme="minorHAnsi"/>
          <w:sz w:val="24"/>
          <w:szCs w:val="24"/>
          <w:highlight w:val="yellow"/>
          <w:lang w:val="en-GB" w:bidi="en-GB"/>
        </w:rPr>
        <w:t>einzulassen</w:t>
      </w:r>
      <w:proofErr w:type="spellEnd"/>
      <w:r w:rsidRPr="00B434A9">
        <w:rPr>
          <w:rFonts w:cstheme="minorHAnsi"/>
          <w:sz w:val="24"/>
          <w:szCs w:val="24"/>
          <w:highlight w:val="yellow"/>
          <w:lang w:val="en-GB" w:bidi="en-GB"/>
        </w:rPr>
        <w:t xml:space="preserve">. Seine </w:t>
      </w:r>
      <w:proofErr w:type="spellStart"/>
      <w:r w:rsidRPr="00B434A9">
        <w:rPr>
          <w:rFonts w:cstheme="minorHAnsi"/>
          <w:sz w:val="24"/>
          <w:szCs w:val="24"/>
          <w:highlight w:val="yellow"/>
          <w:lang w:val="en-GB" w:bidi="en-GB"/>
        </w:rPr>
        <w:t>Schwester</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hatte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ihn</w:t>
      </w:r>
      <w:proofErr w:type="spellEnd"/>
      <w:r w:rsidRPr="00B434A9">
        <w:rPr>
          <w:rFonts w:cstheme="minorHAnsi"/>
          <w:sz w:val="24"/>
          <w:szCs w:val="24"/>
          <w:highlight w:val="yellow"/>
          <w:lang w:val="en-GB" w:bidi="en-GB"/>
        </w:rPr>
        <w:t xml:space="preserve"> darauf300 </w:t>
      </w:r>
      <w:proofErr w:type="spellStart"/>
      <w:r w:rsidRPr="00B434A9">
        <w:rPr>
          <w:rFonts w:cstheme="minorHAnsi"/>
          <w:sz w:val="24"/>
          <w:szCs w:val="24"/>
          <w:highlight w:val="yellow"/>
          <w:lang w:val="en-GB" w:bidi="en-GB"/>
        </w:rPr>
        <w:t>aufmerksam</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gemacht</w:t>
      </w:r>
      <w:proofErr w:type="spellEnd"/>
      <w:r w:rsidRPr="00B434A9">
        <w:rPr>
          <w:rFonts w:cstheme="minorHAnsi"/>
          <w:sz w:val="24"/>
          <w:szCs w:val="24"/>
          <w:highlight w:val="yellow"/>
          <w:lang w:val="en-GB" w:bidi="en-GB"/>
        </w:rPr>
        <w:t xml:space="preserve">; in </w:t>
      </w:r>
      <w:proofErr w:type="spellStart"/>
      <w:r w:rsidRPr="00B434A9">
        <w:rPr>
          <w:rFonts w:cstheme="minorHAnsi"/>
          <w:sz w:val="24"/>
          <w:szCs w:val="24"/>
          <w:highlight w:val="yellow"/>
          <w:lang w:val="en-GB" w:bidi="en-GB"/>
        </w:rPr>
        <w:t>einem</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Zeitungsinserat</w:t>
      </w:r>
      <w:proofErr w:type="spellEnd"/>
      <w:r w:rsidRPr="00B434A9">
        <w:rPr>
          <w:rFonts w:cstheme="minorHAnsi"/>
          <w:sz w:val="24"/>
          <w:szCs w:val="24"/>
          <w:highlight w:val="yellow"/>
          <w:lang w:val="en-GB" w:bidi="en-GB"/>
        </w:rPr>
        <w:t xml:space="preserve"> wurd350e </w:t>
      </w:r>
      <w:proofErr w:type="spellStart"/>
      <w:r w:rsidRPr="00B434A9">
        <w:rPr>
          <w:rFonts w:cstheme="minorHAnsi"/>
          <w:sz w:val="24"/>
          <w:szCs w:val="24"/>
          <w:highlight w:val="yellow"/>
          <w:lang w:val="en-GB" w:bidi="en-GB"/>
        </w:rPr>
        <w:t>eine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Brautschau</w:t>
      </w:r>
      <w:proofErr w:type="spellEnd"/>
      <w:r w:rsidRPr="00B434A9">
        <w:rPr>
          <w:rFonts w:cstheme="minorHAnsi"/>
          <w:sz w:val="24"/>
          <w:szCs w:val="24"/>
          <w:highlight w:val="yellow"/>
          <w:lang w:val="en-GB" w:bidi="en-GB"/>
        </w:rPr>
        <w:t xml:space="preserve"> in der </w:t>
      </w:r>
      <w:proofErr w:type="spellStart"/>
      <w:r w:rsidRPr="00B434A9">
        <w:rPr>
          <w:rFonts w:cstheme="minorHAnsi"/>
          <w:sz w:val="24"/>
          <w:szCs w:val="24"/>
          <w:highlight w:val="yellow"/>
          <w:lang w:val="en-GB" w:bidi="en-GB"/>
        </w:rPr>
        <w:t>Tschechei</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angeboten</w:t>
      </w:r>
      <w:proofErr w:type="spellEnd"/>
      <w:r w:rsidRPr="00B434A9">
        <w:rPr>
          <w:rFonts w:cstheme="minorHAnsi"/>
          <w:sz w:val="24"/>
          <w:szCs w:val="24"/>
          <w:highlight w:val="yellow"/>
          <w:lang w:val="en-GB" w:bidi="en-GB"/>
        </w:rPr>
        <w:t xml:space="preserve">, kurz400, er </w:t>
      </w:r>
      <w:proofErr w:type="spellStart"/>
      <w:r w:rsidRPr="00B434A9">
        <w:rPr>
          <w:rFonts w:cstheme="minorHAnsi"/>
          <w:sz w:val="24"/>
          <w:szCs w:val="24"/>
          <w:highlight w:val="yellow"/>
          <w:lang w:val="en-GB" w:bidi="en-GB"/>
        </w:rPr>
        <w:t>sollte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sich</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eine</w:t>
      </w:r>
      <w:proofErr w:type="spellEnd"/>
      <w:r w:rsidRPr="00B434A9">
        <w:rPr>
          <w:rFonts w:cstheme="minorHAnsi"/>
          <w:sz w:val="24"/>
          <w:szCs w:val="24"/>
          <w:highlight w:val="yellow"/>
          <w:lang w:val="en-GB" w:bidi="en-GB"/>
        </w:rPr>
        <w:t xml:space="preserve"> Frau suchen.443</w:t>
      </w:r>
    </w:p>
    <w:p w14:paraId="71EB54AD" w14:textId="3B93190E" w:rsidR="009A42DF" w:rsidRPr="00B434A9" w:rsidRDefault="0096127E" w:rsidP="0096127E">
      <w:pPr>
        <w:spacing w:after="0"/>
        <w:ind w:left="120"/>
        <w:rPr>
          <w:rFonts w:cstheme="minorHAnsi"/>
          <w:sz w:val="24"/>
          <w:szCs w:val="24"/>
          <w:lang w:val="en-GB"/>
        </w:rPr>
      </w:pPr>
      <w:r w:rsidRPr="00B434A9">
        <w:rPr>
          <w:rFonts w:cstheme="minorHAnsi"/>
          <w:sz w:val="24"/>
          <w:szCs w:val="24"/>
          <w:highlight w:val="yellow"/>
          <w:lang w:val="en-GB" w:bidi="en-GB"/>
        </w:rPr>
        <w:t xml:space="preserve">Er </w:t>
      </w:r>
      <w:proofErr w:type="spellStart"/>
      <w:r w:rsidRPr="00B434A9">
        <w:rPr>
          <w:rFonts w:cstheme="minorHAnsi"/>
          <w:sz w:val="24"/>
          <w:szCs w:val="24"/>
          <w:highlight w:val="yellow"/>
          <w:lang w:val="en-GB" w:bidi="en-GB"/>
        </w:rPr>
        <w:t>wehrte</w:t>
      </w:r>
      <w:proofErr w:type="spellEnd"/>
      <w:r w:rsidRPr="00B434A9">
        <w:rPr>
          <w:rFonts w:cstheme="minorHAnsi"/>
          <w:sz w:val="24"/>
          <w:szCs w:val="24"/>
          <w:highlight w:val="yellow"/>
          <w:lang w:val="en-GB" w:bidi="en-GB"/>
        </w:rPr>
        <w:t xml:space="preserve"> ab, </w:t>
      </w:r>
      <w:proofErr w:type="spellStart"/>
      <w:r w:rsidRPr="00B434A9">
        <w:rPr>
          <w:rFonts w:cstheme="minorHAnsi"/>
          <w:sz w:val="24"/>
          <w:szCs w:val="24"/>
          <w:highlight w:val="yellow"/>
          <w:lang w:val="en-GB" w:bidi="en-GB"/>
        </w:rPr>
        <w:t>aber</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ohne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großen</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Nachdruck</w:t>
      </w:r>
      <w:proofErr w:type="spellEnd"/>
      <w:r w:rsidRPr="00B434A9">
        <w:rPr>
          <w:rFonts w:cstheme="minorHAnsi"/>
          <w:sz w:val="24"/>
          <w:szCs w:val="24"/>
          <w:highlight w:val="yellow"/>
          <w:lang w:val="en-GB" w:bidi="en-GB"/>
        </w:rPr>
        <w:t xml:space="preserve">; 490er </w:t>
      </w:r>
      <w:proofErr w:type="spellStart"/>
      <w:r w:rsidRPr="00B434A9">
        <w:rPr>
          <w:rFonts w:cstheme="minorHAnsi"/>
          <w:sz w:val="24"/>
          <w:szCs w:val="24"/>
          <w:highlight w:val="yellow"/>
          <w:lang w:val="en-GB" w:bidi="en-GB"/>
        </w:rPr>
        <w:t>ist</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einfacher</w:t>
      </w:r>
      <w:proofErr w:type="spellEnd"/>
      <w:r w:rsidRPr="00B434A9">
        <w:rPr>
          <w:rFonts w:cstheme="minorHAnsi"/>
          <w:sz w:val="24"/>
          <w:szCs w:val="24"/>
          <w:highlight w:val="yellow"/>
          <w:lang w:val="en-GB" w:bidi="en-GB"/>
        </w:rPr>
        <w:t xml:space="preserve"> Mann, </w:t>
      </w:r>
      <w:proofErr w:type="spellStart"/>
      <w:r w:rsidRPr="00B434A9">
        <w:rPr>
          <w:rFonts w:cstheme="minorHAnsi"/>
          <w:sz w:val="24"/>
          <w:szCs w:val="24"/>
          <w:highlight w:val="yellow"/>
          <w:lang w:val="en-GB" w:bidi="en-GB"/>
        </w:rPr>
        <w:t>ein</w:t>
      </w:r>
      <w:proofErr w:type="spellEnd"/>
      <w:r w:rsidRPr="00B434A9">
        <w:rPr>
          <w:rFonts w:cstheme="minorHAnsi"/>
          <w:sz w:val="24"/>
          <w:szCs w:val="24"/>
          <w:highlight w:val="yellow"/>
          <w:lang w:val="en-GB" w:bidi="en-GB"/>
        </w:rPr>
        <w:t xml:space="preserve"> Bauer, seine </w:t>
      </w:r>
      <w:proofErr w:type="spellStart"/>
      <w:r w:rsidRPr="00B434A9">
        <w:rPr>
          <w:rFonts w:cstheme="minorHAnsi"/>
          <w:sz w:val="24"/>
          <w:szCs w:val="24"/>
          <w:highlight w:val="yellow"/>
          <w:lang w:val="en-GB" w:bidi="en-GB"/>
        </w:rPr>
        <w:t>Schwester</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versorgt</w:t>
      </w:r>
      <w:proofErr w:type="spellEnd"/>
      <w:r w:rsidRPr="00B434A9">
        <w:rPr>
          <w:rFonts w:cstheme="minorHAnsi"/>
          <w:sz w:val="24"/>
          <w:szCs w:val="24"/>
          <w:highlight w:val="yellow"/>
          <w:lang w:val="en-GB" w:bidi="en-GB"/>
        </w:rPr>
        <w:t xml:space="preserve"> seinen </w:t>
      </w:r>
      <w:proofErr w:type="spellStart"/>
      <w:r w:rsidRPr="00B434A9">
        <w:rPr>
          <w:rFonts w:cstheme="minorHAnsi"/>
          <w:sz w:val="24"/>
          <w:szCs w:val="24"/>
          <w:highlight w:val="yellow"/>
          <w:lang w:val="en-GB" w:bidi="en-GB"/>
        </w:rPr>
        <w:t>Haushalt</w:t>
      </w:r>
      <w:proofErr w:type="spellEnd"/>
      <w:r w:rsidRPr="00B434A9">
        <w:rPr>
          <w:rFonts w:cstheme="minorHAnsi"/>
          <w:sz w:val="24"/>
          <w:szCs w:val="24"/>
          <w:highlight w:val="yellow"/>
          <w:lang w:val="en-GB" w:bidi="en-GB"/>
        </w:rPr>
        <w:t xml:space="preserve">, und er </w:t>
      </w:r>
      <w:proofErr w:type="spellStart"/>
      <w:r w:rsidRPr="00B434A9">
        <w:rPr>
          <w:rFonts w:cstheme="minorHAnsi"/>
          <w:sz w:val="24"/>
          <w:szCs w:val="24"/>
          <w:highlight w:val="yellow"/>
          <w:lang w:val="en-GB" w:bidi="en-GB"/>
        </w:rPr>
        <w:t>meinte</w:t>
      </w:r>
      <w:proofErr w:type="spellEnd"/>
      <w:r w:rsidRPr="00B434A9">
        <w:rPr>
          <w:rFonts w:cstheme="minorHAnsi"/>
          <w:sz w:val="24"/>
          <w:szCs w:val="24"/>
          <w:highlight w:val="yellow"/>
          <w:lang w:val="en-GB" w:bidi="en-GB"/>
        </w:rPr>
        <w:t xml:space="preserve">, er </w:t>
      </w:r>
      <w:proofErr w:type="spellStart"/>
      <w:r w:rsidRPr="00B434A9">
        <w:rPr>
          <w:rFonts w:cstheme="minorHAnsi"/>
          <w:sz w:val="24"/>
          <w:szCs w:val="24"/>
          <w:highlight w:val="yellow"/>
          <w:lang w:val="en-GB" w:bidi="en-GB"/>
        </w:rPr>
        <w:t>müsse</w:t>
      </w:r>
      <w:proofErr w:type="spellEnd"/>
      <w:r w:rsidRPr="00B434A9">
        <w:rPr>
          <w:rFonts w:cstheme="minorHAnsi"/>
          <w:sz w:val="24"/>
          <w:szCs w:val="24"/>
          <w:highlight w:val="yellow"/>
          <w:lang w:val="en-GB" w:bidi="en-GB"/>
        </w:rPr>
        <w:t xml:space="preserve"> ein600e </w:t>
      </w:r>
      <w:proofErr w:type="spellStart"/>
      <w:r w:rsidRPr="00B434A9">
        <w:rPr>
          <w:rFonts w:cstheme="minorHAnsi"/>
          <w:sz w:val="24"/>
          <w:szCs w:val="24"/>
          <w:highlight w:val="yellow"/>
          <w:lang w:val="en-GB" w:bidi="en-GB"/>
        </w:rPr>
        <w:t>Schuld</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abarbeiten</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Warum</w:t>
      </w:r>
      <w:proofErr w:type="spellEnd"/>
      <w:r w:rsidRPr="00B434A9">
        <w:rPr>
          <w:rFonts w:cstheme="minorHAnsi"/>
          <w:sz w:val="24"/>
          <w:szCs w:val="24"/>
          <w:highlight w:val="yellow"/>
          <w:lang w:val="en-GB" w:bidi="en-GB"/>
        </w:rPr>
        <w:t xml:space="preserve"> er </w:t>
      </w:r>
      <w:proofErr w:type="spellStart"/>
      <w:r w:rsidRPr="00B434A9">
        <w:rPr>
          <w:rFonts w:cstheme="minorHAnsi"/>
          <w:sz w:val="24"/>
          <w:szCs w:val="24"/>
          <w:highlight w:val="yellow"/>
          <w:lang w:val="en-GB" w:bidi="en-GB"/>
        </w:rPr>
        <w:t>sich</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letztlich</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darauf</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eingelassen</w:t>
      </w:r>
      <w:proofErr w:type="spellEnd"/>
      <w:r w:rsidRPr="00B434A9">
        <w:rPr>
          <w:rFonts w:cstheme="minorHAnsi"/>
          <w:sz w:val="24"/>
          <w:szCs w:val="24"/>
          <w:highlight w:val="yellow"/>
          <w:lang w:val="en-GB" w:bidi="en-GB"/>
        </w:rPr>
        <w:t xml:space="preserve"> hat, </w:t>
      </w:r>
      <w:proofErr w:type="spellStart"/>
      <w:r w:rsidRPr="00B434A9">
        <w:rPr>
          <w:rFonts w:cstheme="minorHAnsi"/>
          <w:sz w:val="24"/>
          <w:szCs w:val="24"/>
          <w:highlight w:val="yellow"/>
          <w:lang w:val="en-GB" w:bidi="en-GB"/>
        </w:rPr>
        <w:t>gehört</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einem</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anderen</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Kapitel</w:t>
      </w:r>
      <w:proofErr w:type="spellEnd"/>
      <w:r w:rsidRPr="00B434A9">
        <w:rPr>
          <w:rFonts w:cstheme="minorHAnsi"/>
          <w:sz w:val="24"/>
          <w:szCs w:val="24"/>
          <w:highlight w:val="yellow"/>
          <w:lang w:val="en-GB" w:bidi="en-GB"/>
        </w:rPr>
        <w:t xml:space="preserve"> seines Lebens an. Seine Mutter </w:t>
      </w:r>
      <w:proofErr w:type="spellStart"/>
      <w:r w:rsidRPr="00B434A9">
        <w:rPr>
          <w:rFonts w:cstheme="minorHAnsi"/>
          <w:sz w:val="24"/>
          <w:szCs w:val="24"/>
          <w:highlight w:val="yellow"/>
          <w:lang w:val="en-GB" w:bidi="en-GB"/>
        </w:rPr>
        <w:t>hatte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ihm</w:t>
      </w:r>
      <w:proofErr w:type="spellEnd"/>
      <w:r w:rsidRPr="00B434A9">
        <w:rPr>
          <w:rFonts w:cstheme="minorHAnsi"/>
          <w:sz w:val="24"/>
          <w:szCs w:val="24"/>
          <w:highlight w:val="yellow"/>
          <w:lang w:val="en-GB" w:bidi="en-GB"/>
        </w:rPr>
        <w:t xml:space="preserve"> von Böhm750en und </w:t>
      </w:r>
      <w:proofErr w:type="spellStart"/>
      <w:r w:rsidRPr="00B434A9">
        <w:rPr>
          <w:rFonts w:cstheme="minorHAnsi"/>
          <w:sz w:val="24"/>
          <w:szCs w:val="24"/>
          <w:highlight w:val="yellow"/>
          <w:lang w:val="en-GB" w:bidi="en-GB"/>
        </w:rPr>
        <w:t>Mähren</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erzählt</w:t>
      </w:r>
      <w:proofErr w:type="spellEnd"/>
      <w:r w:rsidRPr="00B434A9">
        <w:rPr>
          <w:rFonts w:cstheme="minorHAnsi"/>
          <w:sz w:val="24"/>
          <w:szCs w:val="24"/>
          <w:highlight w:val="yellow"/>
          <w:lang w:val="en-GB" w:bidi="en-GB"/>
        </w:rPr>
        <w:t xml:space="preserve">, den </w:t>
      </w:r>
      <w:proofErr w:type="spellStart"/>
      <w:r w:rsidRPr="00B434A9">
        <w:rPr>
          <w:rFonts w:cstheme="minorHAnsi"/>
          <w:sz w:val="24"/>
          <w:szCs w:val="24"/>
          <w:highlight w:val="yellow"/>
          <w:lang w:val="en-GB" w:bidi="en-GB"/>
        </w:rPr>
        <w:t>Getreidekammern</w:t>
      </w:r>
      <w:proofErr w:type="spellEnd"/>
      <w:r w:rsidRPr="00B434A9">
        <w:rPr>
          <w:rFonts w:cstheme="minorHAnsi"/>
          <w:sz w:val="24"/>
          <w:szCs w:val="24"/>
          <w:highlight w:val="yellow"/>
          <w:lang w:val="en-GB" w:bidi="en-GB"/>
        </w:rPr>
        <w:t xml:space="preserve"> des 800Habsburgerreiches, die </w:t>
      </w:r>
      <w:proofErr w:type="spellStart"/>
      <w:r w:rsidRPr="00B434A9">
        <w:rPr>
          <w:rFonts w:cstheme="minorHAnsi"/>
          <w:sz w:val="24"/>
          <w:szCs w:val="24"/>
          <w:highlight w:val="yellow"/>
          <w:lang w:val="en-GB" w:bidi="en-GB"/>
        </w:rPr>
        <w:t>nach</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dem</w:t>
      </w:r>
      <w:proofErr w:type="spellEnd"/>
      <w:r w:rsidRPr="00B434A9">
        <w:rPr>
          <w:rFonts w:cstheme="minorHAnsi"/>
          <w:sz w:val="24"/>
          <w:szCs w:val="24"/>
          <w:highlight w:val="yellow"/>
          <w:lang w:val="en-GB" w:bidi="en-GB"/>
        </w:rPr>
        <w:t xml:space="preserve"> Krieg </w:t>
      </w:r>
      <w:proofErr w:type="spellStart"/>
      <w:r w:rsidRPr="00B434A9">
        <w:rPr>
          <w:rFonts w:cstheme="minorHAnsi"/>
          <w:sz w:val="24"/>
          <w:szCs w:val="24"/>
          <w:highlight w:val="yellow"/>
          <w:lang w:val="en-GB" w:bidi="en-GB"/>
        </w:rPr>
        <w:t>leider</w:t>
      </w:r>
      <w:proofErr w:type="spellEnd"/>
      <w:r w:rsidRPr="00B434A9">
        <w:rPr>
          <w:rFonts w:cstheme="minorHAnsi"/>
          <w:sz w:val="24"/>
          <w:szCs w:val="24"/>
          <w:highlight w:val="yellow"/>
          <w:lang w:val="en-GB" w:bidi="en-GB"/>
        </w:rPr>
        <w:t xml:space="preserve"> ve850</w:t>
      </w:r>
    </w:p>
    <w:p w14:paraId="6C1C5686" w14:textId="37B6B065" w:rsidR="009A42DF" w:rsidRPr="00B434A9" w:rsidRDefault="000F5431" w:rsidP="000F5431">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 xml:space="preserve">Page </w:t>
      </w:r>
      <w:r w:rsidR="002449C5" w:rsidRPr="00B434A9">
        <w:rPr>
          <w:rFonts w:asciiTheme="minorHAnsi" w:hAnsiTheme="minorHAnsi" w:cstheme="minorHAnsi"/>
          <w:color w:val="FF0000"/>
          <w:sz w:val="24"/>
          <w:szCs w:val="24"/>
          <w:lang w:val="en-GB" w:bidi="en-GB"/>
        </w:rPr>
        <w:t>4-5</w:t>
      </w:r>
    </w:p>
    <w:p w14:paraId="16303F41" w14:textId="77777777" w:rsidR="009A42DF" w:rsidRPr="00B434A9" w:rsidRDefault="009A42DF" w:rsidP="009A42DF">
      <w:pPr>
        <w:spacing w:after="0"/>
        <w:rPr>
          <w:rFonts w:cstheme="minorHAnsi"/>
          <w:sz w:val="24"/>
          <w:szCs w:val="24"/>
          <w:lang w:val="en-GB"/>
        </w:rPr>
      </w:pPr>
    </w:p>
    <w:p w14:paraId="0A069B85" w14:textId="5D1602C6" w:rsidR="00A16C5D" w:rsidRPr="00B434A9" w:rsidRDefault="00C14AEE" w:rsidP="00A16C5D">
      <w:pPr>
        <w:pStyle w:val="Heading2"/>
        <w:spacing w:after="0"/>
        <w:ind w:left="120"/>
        <w:rPr>
          <w:rFonts w:asciiTheme="minorHAnsi" w:eastAsiaTheme="minorHAnsi" w:hAnsiTheme="minorHAnsi" w:cstheme="minorHAnsi"/>
          <w:b w:val="0"/>
          <w:bCs w:val="0"/>
          <w:color w:val="auto"/>
          <w:sz w:val="24"/>
          <w:szCs w:val="24"/>
          <w:lang w:val="en-GB" w:bidi="en-GB"/>
        </w:rPr>
      </w:pPr>
      <w:r w:rsidRPr="00B434A9">
        <w:rPr>
          <w:rFonts w:asciiTheme="minorHAnsi" w:hAnsiTheme="minorHAnsi" w:cstheme="minorHAnsi"/>
          <w:color w:val="FF0000"/>
          <w:sz w:val="24"/>
          <w:szCs w:val="24"/>
          <w:lang w:val="en-GB" w:bidi="en-GB"/>
        </w:rPr>
        <w:t xml:space="preserve">Running headline: </w:t>
      </w:r>
      <w:r w:rsidR="009A42DF" w:rsidRPr="00B434A9">
        <w:rPr>
          <w:rFonts w:asciiTheme="minorHAnsi" w:hAnsiTheme="minorHAnsi" w:cstheme="minorHAnsi"/>
          <w:color w:val="auto"/>
          <w:sz w:val="24"/>
          <w:szCs w:val="24"/>
          <w:lang w:val="en-GB" w:bidi="en-GB"/>
        </w:rPr>
        <w:t>What is Alpine Hemp?</w:t>
      </w:r>
      <w:r w:rsidR="00A16C5D" w:rsidRPr="00B434A9">
        <w:rPr>
          <w:rFonts w:asciiTheme="minorHAnsi" w:hAnsiTheme="minorHAnsi" w:cstheme="minorHAnsi"/>
          <w:color w:val="auto"/>
          <w:sz w:val="24"/>
          <w:szCs w:val="24"/>
          <w:lang w:val="en-GB" w:bidi="en-GB"/>
        </w:rPr>
        <w:br/>
      </w:r>
      <w:r w:rsidR="00A16C5D" w:rsidRPr="00B434A9">
        <w:rPr>
          <w:rFonts w:asciiTheme="minorHAnsi" w:eastAsiaTheme="minorHAnsi" w:hAnsiTheme="minorHAnsi" w:cstheme="minorHAnsi"/>
          <w:b w:val="0"/>
          <w:bCs w:val="0"/>
          <w:color w:val="auto"/>
          <w:sz w:val="24"/>
          <w:szCs w:val="24"/>
          <w:lang w:val="en-GB" w:bidi="en-GB"/>
        </w:rPr>
        <w:t>The new technology of Salewa</w:t>
      </w:r>
    </w:p>
    <w:p w14:paraId="62B37912" w14:textId="77777777" w:rsidR="00A16C5D" w:rsidRPr="00B434A9" w:rsidRDefault="00A16C5D" w:rsidP="009A42DF">
      <w:pPr>
        <w:spacing w:after="0"/>
        <w:ind w:left="120"/>
        <w:rPr>
          <w:rFonts w:cstheme="minorHAnsi"/>
          <w:sz w:val="24"/>
          <w:szCs w:val="24"/>
          <w:lang w:val="en-GB" w:bidi="en-GB"/>
        </w:rPr>
      </w:pPr>
    </w:p>
    <w:p w14:paraId="5386FAD6" w14:textId="1C256C2B" w:rsidR="009A42DF" w:rsidRPr="00B434A9" w:rsidRDefault="009A42DF" w:rsidP="009A42DF">
      <w:pPr>
        <w:spacing w:after="0"/>
        <w:ind w:left="120"/>
        <w:rPr>
          <w:rFonts w:cstheme="minorHAnsi"/>
          <w:sz w:val="24"/>
          <w:szCs w:val="24"/>
          <w:lang w:val="en-GB"/>
        </w:rPr>
      </w:pPr>
      <w:r w:rsidRPr="00B434A9">
        <w:rPr>
          <w:rFonts w:cstheme="minorHAnsi"/>
          <w:sz w:val="24"/>
          <w:szCs w:val="24"/>
          <w:lang w:val="en-GB" w:bidi="en-GB"/>
        </w:rPr>
        <w:t xml:space="preserve">Alpine Hemp is a new type of fabric developed for our climbing collection. We know that you like to wear natural, comfortable and sustainable clothing. We know that you expect a certain </w:t>
      </w:r>
      <w:r w:rsidRPr="00B434A9">
        <w:rPr>
          <w:rFonts w:cstheme="minorHAnsi"/>
          <w:sz w:val="24"/>
          <w:szCs w:val="24"/>
          <w:lang w:val="en-GB" w:bidi="en-GB"/>
        </w:rPr>
        <w:lastRenderedPageBreak/>
        <w:t>level of temperature regulation for intense exercise. We also know that you need garments with stretch that don’t limit your freedom of movement, even during your most dynamic motions. Garments made of Alpine Hemp are our answer to these needs. </w:t>
      </w:r>
    </w:p>
    <w:p w14:paraId="7C51BEC7" w14:textId="77777777" w:rsidR="009A42DF" w:rsidRPr="00B434A9" w:rsidRDefault="009A42DF" w:rsidP="009A42DF">
      <w:pPr>
        <w:spacing w:after="0"/>
        <w:ind w:left="120"/>
        <w:rPr>
          <w:rFonts w:cstheme="minorHAnsi"/>
          <w:sz w:val="24"/>
          <w:szCs w:val="24"/>
          <w:lang w:val="en-GB"/>
        </w:rPr>
      </w:pPr>
    </w:p>
    <w:p w14:paraId="0A8B0644" w14:textId="152C6297" w:rsidR="009A42DF" w:rsidRPr="00B434A9" w:rsidRDefault="00F00F86" w:rsidP="009A42DF">
      <w:pPr>
        <w:spacing w:after="0"/>
        <w:rPr>
          <w:rFonts w:cstheme="minorHAnsi"/>
          <w:sz w:val="24"/>
          <w:szCs w:val="24"/>
          <w:lang w:val="en-GB"/>
        </w:rPr>
      </w:pPr>
      <w:r w:rsidRPr="00B434A9">
        <w:rPr>
          <w:rFonts w:cstheme="minorHAnsi"/>
          <w:sz w:val="24"/>
          <w:szCs w:val="24"/>
          <w:highlight w:val="yellow"/>
          <w:lang w:val="en-GB" w:bidi="en-GB"/>
        </w:rPr>
        <w:t xml:space="preserve">Er </w:t>
      </w:r>
      <w:proofErr w:type="spellStart"/>
      <w:r w:rsidRPr="00B434A9">
        <w:rPr>
          <w:rFonts w:cstheme="minorHAnsi"/>
          <w:sz w:val="24"/>
          <w:szCs w:val="24"/>
          <w:highlight w:val="yellow"/>
          <w:lang w:val="en-GB" w:bidi="en-GB"/>
        </w:rPr>
        <w:t>bearbeitet</w:t>
      </w:r>
      <w:proofErr w:type="spellEnd"/>
      <w:r w:rsidRPr="00B434A9">
        <w:rPr>
          <w:rFonts w:cstheme="minorHAnsi"/>
          <w:sz w:val="24"/>
          <w:szCs w:val="24"/>
          <w:highlight w:val="yellow"/>
          <w:lang w:val="en-GB" w:bidi="en-GB"/>
        </w:rPr>
        <w:t xml:space="preserve"> seinen Hof und </w:t>
      </w:r>
      <w:proofErr w:type="spellStart"/>
      <w:r w:rsidRPr="00B434A9">
        <w:rPr>
          <w:rFonts w:cstheme="minorHAnsi"/>
          <w:sz w:val="24"/>
          <w:szCs w:val="24"/>
          <w:highlight w:val="yellow"/>
          <w:lang w:val="en-GB" w:bidi="en-GB"/>
        </w:rPr>
        <w:t>hütet</w:t>
      </w:r>
      <w:proofErr w:type="spellEnd"/>
      <w:r w:rsidRPr="00B434A9">
        <w:rPr>
          <w:rFonts w:cstheme="minorHAnsi"/>
          <w:sz w:val="24"/>
          <w:szCs w:val="24"/>
          <w:highlight w:val="yellow"/>
          <w:lang w:val="en-GB" w:bidi="en-GB"/>
        </w:rPr>
        <w:t xml:space="preserve"> sein Haus. Sein50Leben </w:t>
      </w:r>
      <w:proofErr w:type="spellStart"/>
      <w:r w:rsidRPr="00B434A9">
        <w:rPr>
          <w:rFonts w:cstheme="minorHAnsi"/>
          <w:sz w:val="24"/>
          <w:szCs w:val="24"/>
          <w:highlight w:val="yellow"/>
          <w:lang w:val="en-GB" w:bidi="en-GB"/>
        </w:rPr>
        <w:t>ist</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handfeste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stetige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langsame</w:t>
      </w:r>
      <w:proofErr w:type="spellEnd"/>
      <w:r w:rsidRPr="00B434A9">
        <w:rPr>
          <w:rFonts w:cstheme="minorHAnsi"/>
          <w:sz w:val="24"/>
          <w:szCs w:val="24"/>
          <w:highlight w:val="yellow"/>
          <w:lang w:val="en-GB" w:bidi="en-GB"/>
        </w:rPr>
        <w:t xml:space="preserve">, ang100enehme </w:t>
      </w:r>
      <w:proofErr w:type="spellStart"/>
      <w:r w:rsidRPr="00B434A9">
        <w:rPr>
          <w:rFonts w:cstheme="minorHAnsi"/>
          <w:sz w:val="24"/>
          <w:szCs w:val="24"/>
          <w:highlight w:val="yellow"/>
          <w:lang w:val="en-GB" w:bidi="en-GB"/>
        </w:rPr>
        <w:t>Sache</w:t>
      </w:r>
      <w:proofErr w:type="spellEnd"/>
      <w:r w:rsidRPr="00B434A9">
        <w:rPr>
          <w:rFonts w:cstheme="minorHAnsi"/>
          <w:sz w:val="24"/>
          <w:szCs w:val="24"/>
          <w:highlight w:val="yellow"/>
          <w:lang w:val="en-GB" w:bidi="en-GB"/>
        </w:rPr>
        <w:t xml:space="preserve">. Es </w:t>
      </w:r>
      <w:proofErr w:type="spellStart"/>
      <w:r w:rsidRPr="00B434A9">
        <w:rPr>
          <w:rFonts w:cstheme="minorHAnsi"/>
          <w:sz w:val="24"/>
          <w:szCs w:val="24"/>
          <w:highlight w:val="yellow"/>
          <w:lang w:val="en-GB" w:bidi="en-GB"/>
        </w:rPr>
        <w:t>gibt</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nichts</w:t>
      </w:r>
      <w:proofErr w:type="spellEnd"/>
      <w:r w:rsidRPr="00B434A9">
        <w:rPr>
          <w:rFonts w:cstheme="minorHAnsi"/>
          <w:sz w:val="24"/>
          <w:szCs w:val="24"/>
          <w:highlight w:val="yellow"/>
          <w:lang w:val="en-GB" w:bidi="en-GB"/>
        </w:rPr>
        <w:t xml:space="preserve">, was er </w:t>
      </w:r>
      <w:proofErr w:type="spellStart"/>
      <w:r w:rsidRPr="00B434A9">
        <w:rPr>
          <w:rFonts w:cstheme="minorHAnsi"/>
          <w:sz w:val="24"/>
          <w:szCs w:val="24"/>
          <w:highlight w:val="yellow"/>
          <w:lang w:val="en-GB" w:bidi="en-GB"/>
        </w:rPr>
        <w:t>nicht</w:t>
      </w:r>
      <w:proofErr w:type="spellEnd"/>
      <w:r w:rsidRPr="00B434A9">
        <w:rPr>
          <w:rFonts w:cstheme="minorHAnsi"/>
          <w:sz w:val="24"/>
          <w:szCs w:val="24"/>
          <w:highlight w:val="yellow"/>
          <w:lang w:val="en-GB" w:bidi="en-GB"/>
        </w:rPr>
        <w:t xml:space="preserve"> gern150 für </w:t>
      </w:r>
      <w:proofErr w:type="spellStart"/>
      <w:r w:rsidRPr="00B434A9">
        <w:rPr>
          <w:rFonts w:cstheme="minorHAnsi"/>
          <w:sz w:val="24"/>
          <w:szCs w:val="24"/>
          <w:highlight w:val="yellow"/>
          <w:lang w:val="en-GB" w:bidi="en-GB"/>
        </w:rPr>
        <w:t>immer</w:t>
      </w:r>
      <w:proofErr w:type="spellEnd"/>
      <w:r w:rsidRPr="00B434A9">
        <w:rPr>
          <w:rFonts w:cstheme="minorHAnsi"/>
          <w:sz w:val="24"/>
          <w:szCs w:val="24"/>
          <w:highlight w:val="yellow"/>
          <w:lang w:val="en-GB" w:bidi="en-GB"/>
        </w:rPr>
        <w:t xml:space="preserve"> so </w:t>
      </w:r>
      <w:proofErr w:type="spellStart"/>
      <w:r w:rsidRPr="00B434A9">
        <w:rPr>
          <w:rFonts w:cstheme="minorHAnsi"/>
          <w:sz w:val="24"/>
          <w:szCs w:val="24"/>
          <w:highlight w:val="yellow"/>
          <w:lang w:val="en-GB" w:bidi="en-GB"/>
        </w:rPr>
        <w:t>weitermachen</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würde</w:t>
      </w:r>
      <w:proofErr w:type="spellEnd"/>
      <w:r w:rsidRPr="00B434A9">
        <w:rPr>
          <w:rFonts w:cstheme="minorHAnsi"/>
          <w:sz w:val="24"/>
          <w:szCs w:val="24"/>
          <w:highlight w:val="yellow"/>
          <w:lang w:val="en-GB" w:bidi="en-GB"/>
        </w:rPr>
        <w:t xml:space="preserve">. Es war </w:t>
      </w:r>
      <w:proofErr w:type="spellStart"/>
      <w:r w:rsidRPr="00B434A9">
        <w:rPr>
          <w:rFonts w:cstheme="minorHAnsi"/>
          <w:sz w:val="24"/>
          <w:szCs w:val="24"/>
          <w:highlight w:val="yellow"/>
          <w:lang w:val="en-GB" w:bidi="en-GB"/>
        </w:rPr>
        <w:t>nicht</w:t>
      </w:r>
      <w:proofErr w:type="spellEnd"/>
      <w:r w:rsidRPr="00B434A9">
        <w:rPr>
          <w:rFonts w:cstheme="minorHAnsi"/>
          <w:sz w:val="24"/>
          <w:szCs w:val="24"/>
          <w:highlight w:val="yellow"/>
          <w:lang w:val="en-GB" w:bidi="en-GB"/>
        </w:rPr>
        <w:t xml:space="preserve"> 200allein sein </w:t>
      </w:r>
      <w:proofErr w:type="spellStart"/>
      <w:r w:rsidRPr="00B434A9">
        <w:rPr>
          <w:rFonts w:cstheme="minorHAnsi"/>
          <w:sz w:val="24"/>
          <w:szCs w:val="24"/>
          <w:highlight w:val="yellow"/>
          <w:lang w:val="en-GB" w:bidi="en-GB"/>
        </w:rPr>
        <w:t>Entschluß</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sich</w:t>
      </w:r>
      <w:proofErr w:type="spellEnd"/>
      <w:r w:rsidRPr="00B434A9">
        <w:rPr>
          <w:rFonts w:cstheme="minorHAnsi"/>
          <w:sz w:val="24"/>
          <w:szCs w:val="24"/>
          <w:highlight w:val="yellow"/>
          <w:lang w:val="en-GB" w:bidi="en-GB"/>
        </w:rPr>
        <w:t xml:space="preserve"> auf dieses Abenteue250r </w:t>
      </w:r>
      <w:proofErr w:type="spellStart"/>
      <w:r w:rsidRPr="00B434A9">
        <w:rPr>
          <w:rFonts w:cstheme="minorHAnsi"/>
          <w:sz w:val="24"/>
          <w:szCs w:val="24"/>
          <w:highlight w:val="yellow"/>
          <w:lang w:val="en-GB" w:bidi="en-GB"/>
        </w:rPr>
        <w:t>einzulassen</w:t>
      </w:r>
      <w:proofErr w:type="spellEnd"/>
      <w:r w:rsidRPr="00B434A9">
        <w:rPr>
          <w:rFonts w:cstheme="minorHAnsi"/>
          <w:sz w:val="24"/>
          <w:szCs w:val="24"/>
          <w:highlight w:val="yellow"/>
          <w:lang w:val="en-GB" w:bidi="en-GB"/>
        </w:rPr>
        <w:t xml:space="preserve">. Seine </w:t>
      </w:r>
      <w:proofErr w:type="spellStart"/>
      <w:r w:rsidRPr="00B434A9">
        <w:rPr>
          <w:rFonts w:cstheme="minorHAnsi"/>
          <w:sz w:val="24"/>
          <w:szCs w:val="24"/>
          <w:highlight w:val="yellow"/>
          <w:lang w:val="en-GB" w:bidi="en-GB"/>
        </w:rPr>
        <w:t>Schwester</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hatte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ihn</w:t>
      </w:r>
      <w:proofErr w:type="spellEnd"/>
      <w:r w:rsidRPr="00B434A9">
        <w:rPr>
          <w:rFonts w:cstheme="minorHAnsi"/>
          <w:sz w:val="24"/>
          <w:szCs w:val="24"/>
          <w:highlight w:val="yellow"/>
          <w:lang w:val="en-GB" w:bidi="en-GB"/>
        </w:rPr>
        <w:t xml:space="preserve"> darauf300 </w:t>
      </w:r>
      <w:proofErr w:type="spellStart"/>
      <w:r w:rsidRPr="00B434A9">
        <w:rPr>
          <w:rFonts w:cstheme="minorHAnsi"/>
          <w:sz w:val="24"/>
          <w:szCs w:val="24"/>
          <w:highlight w:val="yellow"/>
          <w:lang w:val="en-GB" w:bidi="en-GB"/>
        </w:rPr>
        <w:t>aufmerksam</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gemacht</w:t>
      </w:r>
      <w:proofErr w:type="spellEnd"/>
      <w:r w:rsidRPr="00B434A9">
        <w:rPr>
          <w:rFonts w:cstheme="minorHAnsi"/>
          <w:sz w:val="24"/>
          <w:szCs w:val="24"/>
          <w:highlight w:val="yellow"/>
          <w:lang w:val="en-GB" w:bidi="en-GB"/>
        </w:rPr>
        <w:t xml:space="preserve">; in </w:t>
      </w:r>
      <w:proofErr w:type="spellStart"/>
      <w:r w:rsidRPr="00B434A9">
        <w:rPr>
          <w:rFonts w:cstheme="minorHAnsi"/>
          <w:sz w:val="24"/>
          <w:szCs w:val="24"/>
          <w:highlight w:val="yellow"/>
          <w:lang w:val="en-GB" w:bidi="en-GB"/>
        </w:rPr>
        <w:t>einem</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Zeitungsinserat</w:t>
      </w:r>
      <w:proofErr w:type="spellEnd"/>
      <w:r w:rsidRPr="00B434A9">
        <w:rPr>
          <w:rFonts w:cstheme="minorHAnsi"/>
          <w:sz w:val="24"/>
          <w:szCs w:val="24"/>
          <w:highlight w:val="yellow"/>
          <w:lang w:val="en-GB" w:bidi="en-GB"/>
        </w:rPr>
        <w:t xml:space="preserve"> wurd350</w:t>
      </w:r>
    </w:p>
    <w:p w14:paraId="7699E170" w14:textId="357ACF2D" w:rsidR="002449C5" w:rsidRPr="00B434A9" w:rsidRDefault="002449C5" w:rsidP="002449C5">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Page 6-7</w:t>
      </w:r>
    </w:p>
    <w:p w14:paraId="086A8239" w14:textId="77777777" w:rsidR="002449C5" w:rsidRPr="00B434A9" w:rsidRDefault="002449C5" w:rsidP="002449C5">
      <w:pPr>
        <w:spacing w:after="0"/>
        <w:ind w:left="120"/>
        <w:rPr>
          <w:rFonts w:cstheme="minorHAnsi"/>
          <w:sz w:val="24"/>
          <w:szCs w:val="24"/>
          <w:lang w:val="en-GB"/>
        </w:rPr>
      </w:pPr>
    </w:p>
    <w:p w14:paraId="791273D5" w14:textId="797C0D63" w:rsidR="002449C5" w:rsidRPr="00B434A9" w:rsidRDefault="00C14AEE" w:rsidP="002449C5">
      <w:pPr>
        <w:pStyle w:val="Heading2"/>
        <w:spacing w:after="0"/>
        <w:ind w:left="120"/>
        <w:rPr>
          <w:rFonts w:asciiTheme="minorHAnsi" w:hAnsiTheme="minorHAnsi" w:cstheme="minorHAnsi"/>
          <w:color w:val="auto"/>
          <w:sz w:val="24"/>
          <w:szCs w:val="24"/>
          <w:lang w:val="en-GB"/>
        </w:rPr>
      </w:pPr>
      <w:r w:rsidRPr="00B434A9">
        <w:rPr>
          <w:rFonts w:asciiTheme="minorHAnsi" w:hAnsiTheme="minorHAnsi" w:cstheme="minorHAnsi"/>
          <w:color w:val="FF0000"/>
          <w:sz w:val="24"/>
          <w:szCs w:val="24"/>
          <w:lang w:val="en-GB" w:bidi="en-GB"/>
        </w:rPr>
        <w:t xml:space="preserve">Running headline: </w:t>
      </w:r>
      <w:r w:rsidR="002449C5" w:rsidRPr="00B434A9">
        <w:rPr>
          <w:rFonts w:asciiTheme="minorHAnsi" w:hAnsiTheme="minorHAnsi" w:cstheme="minorHAnsi"/>
          <w:color w:val="auto"/>
          <w:sz w:val="24"/>
          <w:szCs w:val="24"/>
          <w:lang w:val="en-GB" w:bidi="en-GB"/>
        </w:rPr>
        <w:t>Why Alpine Hemp?</w:t>
      </w:r>
    </w:p>
    <w:p w14:paraId="53F2BC3F" w14:textId="77777777" w:rsidR="002449C5" w:rsidRPr="00B434A9" w:rsidRDefault="002449C5" w:rsidP="002449C5">
      <w:pPr>
        <w:spacing w:after="0"/>
        <w:ind w:left="120"/>
        <w:rPr>
          <w:rFonts w:cstheme="minorHAnsi"/>
          <w:sz w:val="24"/>
          <w:szCs w:val="24"/>
          <w:lang w:val="en-GB" w:bidi="en-GB"/>
        </w:rPr>
      </w:pPr>
      <w:r w:rsidRPr="00B434A9">
        <w:rPr>
          <w:rFonts w:cstheme="minorHAnsi"/>
          <w:sz w:val="24"/>
          <w:szCs w:val="24"/>
          <w:lang w:val="en-GB" w:bidi="en-GB"/>
        </w:rPr>
        <w:t>The Advantages of Hemp</w:t>
      </w:r>
    </w:p>
    <w:p w14:paraId="222C9F1F" w14:textId="77777777" w:rsidR="002449C5" w:rsidRPr="00B434A9" w:rsidRDefault="002449C5" w:rsidP="002449C5">
      <w:pPr>
        <w:spacing w:after="0"/>
        <w:ind w:left="120"/>
        <w:rPr>
          <w:rFonts w:cstheme="minorHAnsi"/>
          <w:sz w:val="24"/>
          <w:szCs w:val="24"/>
          <w:lang w:val="en-GB"/>
        </w:rPr>
      </w:pPr>
      <w:r w:rsidRPr="00B434A9">
        <w:rPr>
          <w:rFonts w:cstheme="minorHAnsi"/>
          <w:sz w:val="24"/>
          <w:szCs w:val="24"/>
          <w:lang w:val="en-GB" w:bidi="en-GB"/>
        </w:rPr>
        <w:t>Seven key words: soft, wearable, natural, stretchy, breathable, heat-regulating, comfortable.</w:t>
      </w:r>
    </w:p>
    <w:p w14:paraId="24E120C2" w14:textId="77777777" w:rsidR="002449C5" w:rsidRPr="00B434A9" w:rsidRDefault="002449C5" w:rsidP="002449C5">
      <w:pPr>
        <w:spacing w:after="0"/>
        <w:ind w:left="120"/>
        <w:rPr>
          <w:rFonts w:cstheme="minorHAnsi"/>
          <w:sz w:val="24"/>
          <w:szCs w:val="24"/>
          <w:lang w:val="en-GB"/>
        </w:rPr>
      </w:pPr>
    </w:p>
    <w:p w14:paraId="64CC975B" w14:textId="77777777" w:rsidR="0096127E" w:rsidRPr="00B434A9" w:rsidRDefault="0096127E" w:rsidP="0096127E">
      <w:pPr>
        <w:rPr>
          <w:highlight w:val="yellow"/>
          <w:lang w:val="en-GB"/>
        </w:rPr>
      </w:pPr>
      <w:r w:rsidRPr="00B434A9">
        <w:rPr>
          <w:highlight w:val="yellow"/>
          <w:lang w:val="en-GB"/>
        </w:rPr>
        <w:t xml:space="preserve">Er </w:t>
      </w:r>
      <w:proofErr w:type="spellStart"/>
      <w:r w:rsidRPr="00B434A9">
        <w:rPr>
          <w:highlight w:val="yellow"/>
          <w:lang w:val="en-GB"/>
        </w:rPr>
        <w:t>bearbeitet</w:t>
      </w:r>
      <w:proofErr w:type="spellEnd"/>
      <w:r w:rsidRPr="00B434A9">
        <w:rPr>
          <w:highlight w:val="yellow"/>
          <w:lang w:val="en-GB"/>
        </w:rPr>
        <w:t xml:space="preserve"> seinen Hof und </w:t>
      </w:r>
      <w:proofErr w:type="spellStart"/>
      <w:r w:rsidRPr="00B434A9">
        <w:rPr>
          <w:highlight w:val="yellow"/>
          <w:lang w:val="en-GB"/>
        </w:rPr>
        <w:t>hütet</w:t>
      </w:r>
      <w:proofErr w:type="spellEnd"/>
      <w:r w:rsidRPr="00B434A9">
        <w:rPr>
          <w:highlight w:val="yellow"/>
          <w:lang w:val="en-GB"/>
        </w:rPr>
        <w:t xml:space="preserve"> sein Haus. Sein50Leben </w:t>
      </w:r>
      <w:proofErr w:type="spellStart"/>
      <w:r w:rsidRPr="00B434A9">
        <w:rPr>
          <w:highlight w:val="yellow"/>
          <w:lang w:val="en-GB"/>
        </w:rPr>
        <w:t>ist</w:t>
      </w:r>
      <w:proofErr w:type="spellEnd"/>
      <w:r w:rsidRPr="00B434A9">
        <w:rPr>
          <w:highlight w:val="yellow"/>
          <w:lang w:val="en-GB"/>
        </w:rPr>
        <w:t xml:space="preserve"> </w:t>
      </w:r>
      <w:proofErr w:type="spellStart"/>
      <w:r w:rsidRPr="00B434A9">
        <w:rPr>
          <w:highlight w:val="yellow"/>
          <w:lang w:val="en-GB"/>
        </w:rPr>
        <w:t>eine</w:t>
      </w:r>
      <w:proofErr w:type="spellEnd"/>
      <w:r w:rsidRPr="00B434A9">
        <w:rPr>
          <w:highlight w:val="yellow"/>
          <w:lang w:val="en-GB"/>
        </w:rPr>
        <w:t xml:space="preserve"> </w:t>
      </w:r>
      <w:proofErr w:type="spellStart"/>
      <w:r w:rsidRPr="00B434A9">
        <w:rPr>
          <w:highlight w:val="yellow"/>
          <w:lang w:val="en-GB"/>
        </w:rPr>
        <w:t>handfeste</w:t>
      </w:r>
      <w:proofErr w:type="spellEnd"/>
      <w:r w:rsidRPr="00B434A9">
        <w:rPr>
          <w:highlight w:val="yellow"/>
          <w:lang w:val="en-GB"/>
        </w:rPr>
        <w:t xml:space="preserve">, </w:t>
      </w:r>
      <w:proofErr w:type="spellStart"/>
      <w:r w:rsidRPr="00B434A9">
        <w:rPr>
          <w:highlight w:val="yellow"/>
          <w:lang w:val="en-GB"/>
        </w:rPr>
        <w:t>stetige</w:t>
      </w:r>
      <w:proofErr w:type="spellEnd"/>
      <w:r w:rsidRPr="00B434A9">
        <w:rPr>
          <w:highlight w:val="yellow"/>
          <w:lang w:val="en-GB"/>
        </w:rPr>
        <w:t xml:space="preserve">, </w:t>
      </w:r>
      <w:proofErr w:type="spellStart"/>
      <w:r w:rsidRPr="00B434A9">
        <w:rPr>
          <w:highlight w:val="yellow"/>
          <w:lang w:val="en-GB"/>
        </w:rPr>
        <w:t>langsame</w:t>
      </w:r>
      <w:proofErr w:type="spellEnd"/>
      <w:r w:rsidRPr="00B434A9">
        <w:rPr>
          <w:highlight w:val="yellow"/>
          <w:lang w:val="en-GB"/>
        </w:rPr>
        <w:t xml:space="preserve">, ang100enehme </w:t>
      </w:r>
      <w:proofErr w:type="spellStart"/>
      <w:r w:rsidRPr="00B434A9">
        <w:rPr>
          <w:highlight w:val="yellow"/>
          <w:lang w:val="en-GB"/>
        </w:rPr>
        <w:t>Sache</w:t>
      </w:r>
      <w:proofErr w:type="spellEnd"/>
      <w:r w:rsidRPr="00B434A9">
        <w:rPr>
          <w:highlight w:val="yellow"/>
          <w:lang w:val="en-GB"/>
        </w:rPr>
        <w:t xml:space="preserve">. Es </w:t>
      </w:r>
      <w:proofErr w:type="spellStart"/>
      <w:r w:rsidRPr="00B434A9">
        <w:rPr>
          <w:highlight w:val="yellow"/>
          <w:lang w:val="en-GB"/>
        </w:rPr>
        <w:t>gibt</w:t>
      </w:r>
      <w:proofErr w:type="spellEnd"/>
      <w:r w:rsidRPr="00B434A9">
        <w:rPr>
          <w:highlight w:val="yellow"/>
          <w:lang w:val="en-GB"/>
        </w:rPr>
        <w:t xml:space="preserve"> </w:t>
      </w:r>
      <w:proofErr w:type="spellStart"/>
      <w:r w:rsidRPr="00B434A9">
        <w:rPr>
          <w:highlight w:val="yellow"/>
          <w:lang w:val="en-GB"/>
        </w:rPr>
        <w:t>nichts</w:t>
      </w:r>
      <w:proofErr w:type="spellEnd"/>
      <w:r w:rsidRPr="00B434A9">
        <w:rPr>
          <w:highlight w:val="yellow"/>
          <w:lang w:val="en-GB"/>
        </w:rPr>
        <w:t xml:space="preserve">, was er </w:t>
      </w:r>
      <w:proofErr w:type="spellStart"/>
      <w:r w:rsidRPr="00B434A9">
        <w:rPr>
          <w:highlight w:val="yellow"/>
          <w:lang w:val="en-GB"/>
        </w:rPr>
        <w:t>nicht</w:t>
      </w:r>
      <w:proofErr w:type="spellEnd"/>
      <w:r w:rsidRPr="00B434A9">
        <w:rPr>
          <w:highlight w:val="yellow"/>
          <w:lang w:val="en-GB"/>
        </w:rPr>
        <w:t xml:space="preserve"> gern150 für </w:t>
      </w:r>
      <w:proofErr w:type="spellStart"/>
      <w:r w:rsidRPr="00B434A9">
        <w:rPr>
          <w:highlight w:val="yellow"/>
          <w:lang w:val="en-GB"/>
        </w:rPr>
        <w:t>immer</w:t>
      </w:r>
      <w:proofErr w:type="spellEnd"/>
      <w:r w:rsidRPr="00B434A9">
        <w:rPr>
          <w:highlight w:val="yellow"/>
          <w:lang w:val="en-GB"/>
        </w:rPr>
        <w:t xml:space="preserve"> so </w:t>
      </w:r>
      <w:proofErr w:type="spellStart"/>
      <w:r w:rsidRPr="00B434A9">
        <w:rPr>
          <w:highlight w:val="yellow"/>
          <w:lang w:val="en-GB"/>
        </w:rPr>
        <w:t>weitermachen</w:t>
      </w:r>
      <w:proofErr w:type="spellEnd"/>
      <w:r w:rsidRPr="00B434A9">
        <w:rPr>
          <w:highlight w:val="yellow"/>
          <w:lang w:val="en-GB"/>
        </w:rPr>
        <w:t xml:space="preserve"> </w:t>
      </w:r>
      <w:proofErr w:type="spellStart"/>
      <w:r w:rsidRPr="00B434A9">
        <w:rPr>
          <w:highlight w:val="yellow"/>
          <w:lang w:val="en-GB"/>
        </w:rPr>
        <w:t>würde</w:t>
      </w:r>
      <w:proofErr w:type="spellEnd"/>
      <w:r w:rsidRPr="00B434A9">
        <w:rPr>
          <w:highlight w:val="yellow"/>
          <w:lang w:val="en-GB"/>
        </w:rPr>
        <w:t xml:space="preserve">. Es war </w:t>
      </w:r>
      <w:proofErr w:type="spellStart"/>
      <w:r w:rsidRPr="00B434A9">
        <w:rPr>
          <w:highlight w:val="yellow"/>
          <w:lang w:val="en-GB"/>
        </w:rPr>
        <w:t>nicht</w:t>
      </w:r>
      <w:proofErr w:type="spellEnd"/>
      <w:r w:rsidRPr="00B434A9">
        <w:rPr>
          <w:highlight w:val="yellow"/>
          <w:lang w:val="en-GB"/>
        </w:rPr>
        <w:t xml:space="preserve"> 200allein sein </w:t>
      </w:r>
      <w:proofErr w:type="spellStart"/>
      <w:r w:rsidRPr="00B434A9">
        <w:rPr>
          <w:highlight w:val="yellow"/>
          <w:lang w:val="en-GB"/>
        </w:rPr>
        <w:t>Entschluß</w:t>
      </w:r>
      <w:proofErr w:type="spellEnd"/>
      <w:r w:rsidRPr="00B434A9">
        <w:rPr>
          <w:highlight w:val="yellow"/>
          <w:lang w:val="en-GB"/>
        </w:rPr>
        <w:t xml:space="preserve">, </w:t>
      </w:r>
      <w:proofErr w:type="spellStart"/>
      <w:r w:rsidRPr="00B434A9">
        <w:rPr>
          <w:highlight w:val="yellow"/>
          <w:lang w:val="en-GB"/>
        </w:rPr>
        <w:t>sich</w:t>
      </w:r>
      <w:proofErr w:type="spellEnd"/>
      <w:r w:rsidRPr="00B434A9">
        <w:rPr>
          <w:highlight w:val="yellow"/>
          <w:lang w:val="en-GB"/>
        </w:rPr>
        <w:t xml:space="preserve"> auf dieses Abenteue250r </w:t>
      </w:r>
      <w:proofErr w:type="spellStart"/>
      <w:r w:rsidRPr="00B434A9">
        <w:rPr>
          <w:highlight w:val="yellow"/>
          <w:lang w:val="en-GB"/>
        </w:rPr>
        <w:t>einzulassen</w:t>
      </w:r>
      <w:proofErr w:type="spellEnd"/>
      <w:r w:rsidRPr="00B434A9">
        <w:rPr>
          <w:highlight w:val="yellow"/>
          <w:lang w:val="en-GB"/>
        </w:rPr>
        <w:t xml:space="preserve">. Seine </w:t>
      </w:r>
      <w:proofErr w:type="spellStart"/>
      <w:r w:rsidRPr="00B434A9">
        <w:rPr>
          <w:highlight w:val="yellow"/>
          <w:lang w:val="en-GB"/>
        </w:rPr>
        <w:t>Schwester</w:t>
      </w:r>
      <w:proofErr w:type="spellEnd"/>
      <w:r w:rsidRPr="00B434A9">
        <w:rPr>
          <w:highlight w:val="yellow"/>
          <w:lang w:val="en-GB"/>
        </w:rPr>
        <w:t xml:space="preserve"> </w:t>
      </w:r>
      <w:proofErr w:type="spellStart"/>
      <w:r w:rsidRPr="00B434A9">
        <w:rPr>
          <w:highlight w:val="yellow"/>
          <w:lang w:val="en-GB"/>
        </w:rPr>
        <w:t>hatte</w:t>
      </w:r>
      <w:proofErr w:type="spellEnd"/>
      <w:r w:rsidRPr="00B434A9">
        <w:rPr>
          <w:highlight w:val="yellow"/>
          <w:lang w:val="en-GB"/>
        </w:rPr>
        <w:t xml:space="preserve"> </w:t>
      </w:r>
      <w:proofErr w:type="spellStart"/>
      <w:r w:rsidRPr="00B434A9">
        <w:rPr>
          <w:highlight w:val="yellow"/>
          <w:lang w:val="en-GB"/>
        </w:rPr>
        <w:t>ihn</w:t>
      </w:r>
      <w:proofErr w:type="spellEnd"/>
      <w:r w:rsidRPr="00B434A9">
        <w:rPr>
          <w:highlight w:val="yellow"/>
          <w:lang w:val="en-GB"/>
        </w:rPr>
        <w:t xml:space="preserve"> darauf300 </w:t>
      </w:r>
      <w:proofErr w:type="spellStart"/>
      <w:r w:rsidRPr="00B434A9">
        <w:rPr>
          <w:highlight w:val="yellow"/>
          <w:lang w:val="en-GB"/>
        </w:rPr>
        <w:t>aufmerksam</w:t>
      </w:r>
      <w:proofErr w:type="spellEnd"/>
      <w:r w:rsidRPr="00B434A9">
        <w:rPr>
          <w:highlight w:val="yellow"/>
          <w:lang w:val="en-GB"/>
        </w:rPr>
        <w:t xml:space="preserve"> </w:t>
      </w:r>
      <w:proofErr w:type="spellStart"/>
      <w:r w:rsidRPr="00B434A9">
        <w:rPr>
          <w:highlight w:val="yellow"/>
          <w:lang w:val="en-GB"/>
        </w:rPr>
        <w:t>gemacht</w:t>
      </w:r>
      <w:proofErr w:type="spellEnd"/>
      <w:r w:rsidRPr="00B434A9">
        <w:rPr>
          <w:highlight w:val="yellow"/>
          <w:lang w:val="en-GB"/>
        </w:rPr>
        <w:t xml:space="preserve">; in </w:t>
      </w:r>
      <w:proofErr w:type="spellStart"/>
      <w:r w:rsidRPr="00B434A9">
        <w:rPr>
          <w:highlight w:val="yellow"/>
          <w:lang w:val="en-GB"/>
        </w:rPr>
        <w:t>einem</w:t>
      </w:r>
      <w:proofErr w:type="spellEnd"/>
      <w:r w:rsidRPr="00B434A9">
        <w:rPr>
          <w:highlight w:val="yellow"/>
          <w:lang w:val="en-GB"/>
        </w:rPr>
        <w:t xml:space="preserve"> </w:t>
      </w:r>
      <w:proofErr w:type="spellStart"/>
      <w:r w:rsidRPr="00B434A9">
        <w:rPr>
          <w:highlight w:val="yellow"/>
          <w:lang w:val="en-GB"/>
        </w:rPr>
        <w:t>Zeitungsinserat</w:t>
      </w:r>
      <w:proofErr w:type="spellEnd"/>
      <w:r w:rsidRPr="00B434A9">
        <w:rPr>
          <w:highlight w:val="yellow"/>
          <w:lang w:val="en-GB"/>
        </w:rPr>
        <w:t xml:space="preserve"> wurd350e </w:t>
      </w:r>
      <w:proofErr w:type="spellStart"/>
      <w:r w:rsidRPr="00B434A9">
        <w:rPr>
          <w:highlight w:val="yellow"/>
          <w:lang w:val="en-GB"/>
        </w:rPr>
        <w:t>eine</w:t>
      </w:r>
      <w:proofErr w:type="spellEnd"/>
      <w:r w:rsidRPr="00B434A9">
        <w:rPr>
          <w:highlight w:val="yellow"/>
          <w:lang w:val="en-GB"/>
        </w:rPr>
        <w:t xml:space="preserve"> </w:t>
      </w:r>
      <w:proofErr w:type="spellStart"/>
      <w:r w:rsidRPr="00B434A9">
        <w:rPr>
          <w:highlight w:val="yellow"/>
          <w:lang w:val="en-GB"/>
        </w:rPr>
        <w:t>Brautschau</w:t>
      </w:r>
      <w:proofErr w:type="spellEnd"/>
      <w:r w:rsidRPr="00B434A9">
        <w:rPr>
          <w:highlight w:val="yellow"/>
          <w:lang w:val="en-GB"/>
        </w:rPr>
        <w:t xml:space="preserve"> in der </w:t>
      </w:r>
      <w:proofErr w:type="spellStart"/>
      <w:r w:rsidRPr="00B434A9">
        <w:rPr>
          <w:highlight w:val="yellow"/>
          <w:lang w:val="en-GB"/>
        </w:rPr>
        <w:t>Tschechei</w:t>
      </w:r>
      <w:proofErr w:type="spellEnd"/>
      <w:r w:rsidRPr="00B434A9">
        <w:rPr>
          <w:highlight w:val="yellow"/>
          <w:lang w:val="en-GB"/>
        </w:rPr>
        <w:t xml:space="preserve"> </w:t>
      </w:r>
      <w:proofErr w:type="spellStart"/>
      <w:r w:rsidRPr="00B434A9">
        <w:rPr>
          <w:highlight w:val="yellow"/>
          <w:lang w:val="en-GB"/>
        </w:rPr>
        <w:t>angeboten</w:t>
      </w:r>
      <w:proofErr w:type="spellEnd"/>
      <w:r w:rsidRPr="00B434A9">
        <w:rPr>
          <w:highlight w:val="yellow"/>
          <w:lang w:val="en-GB"/>
        </w:rPr>
        <w:t xml:space="preserve">, kurz400, er </w:t>
      </w:r>
      <w:proofErr w:type="spellStart"/>
      <w:r w:rsidRPr="00B434A9">
        <w:rPr>
          <w:highlight w:val="yellow"/>
          <w:lang w:val="en-GB"/>
        </w:rPr>
        <w:t>sollte</w:t>
      </w:r>
      <w:proofErr w:type="spellEnd"/>
      <w:r w:rsidRPr="00B434A9">
        <w:rPr>
          <w:highlight w:val="yellow"/>
          <w:lang w:val="en-GB"/>
        </w:rPr>
        <w:t xml:space="preserve"> </w:t>
      </w:r>
      <w:proofErr w:type="spellStart"/>
      <w:r w:rsidRPr="00B434A9">
        <w:rPr>
          <w:highlight w:val="yellow"/>
          <w:lang w:val="en-GB"/>
        </w:rPr>
        <w:t>sich</w:t>
      </w:r>
      <w:proofErr w:type="spellEnd"/>
      <w:r w:rsidRPr="00B434A9">
        <w:rPr>
          <w:highlight w:val="yellow"/>
          <w:lang w:val="en-GB"/>
        </w:rPr>
        <w:t xml:space="preserve"> </w:t>
      </w:r>
      <w:proofErr w:type="spellStart"/>
      <w:r w:rsidRPr="00B434A9">
        <w:rPr>
          <w:highlight w:val="yellow"/>
          <w:lang w:val="en-GB"/>
        </w:rPr>
        <w:t>eine</w:t>
      </w:r>
      <w:proofErr w:type="spellEnd"/>
      <w:r w:rsidRPr="00B434A9">
        <w:rPr>
          <w:highlight w:val="yellow"/>
          <w:lang w:val="en-GB"/>
        </w:rPr>
        <w:t xml:space="preserve"> Frau suchen.443</w:t>
      </w:r>
    </w:p>
    <w:p w14:paraId="63703F08" w14:textId="376937A2" w:rsidR="000F5431" w:rsidRPr="00B434A9" w:rsidRDefault="0096127E" w:rsidP="0096127E">
      <w:pPr>
        <w:rPr>
          <w:lang w:val="en-GB"/>
        </w:rPr>
      </w:pPr>
      <w:r w:rsidRPr="00B434A9">
        <w:rPr>
          <w:highlight w:val="yellow"/>
          <w:lang w:val="en-GB"/>
        </w:rPr>
        <w:t xml:space="preserve">Er </w:t>
      </w:r>
      <w:proofErr w:type="spellStart"/>
      <w:r w:rsidRPr="00B434A9">
        <w:rPr>
          <w:highlight w:val="yellow"/>
          <w:lang w:val="en-GB"/>
        </w:rPr>
        <w:t>wehrte</w:t>
      </w:r>
      <w:proofErr w:type="spellEnd"/>
      <w:r w:rsidRPr="00B434A9">
        <w:rPr>
          <w:highlight w:val="yellow"/>
          <w:lang w:val="en-GB"/>
        </w:rPr>
        <w:t xml:space="preserve"> ab, </w:t>
      </w:r>
      <w:proofErr w:type="spellStart"/>
      <w:r w:rsidRPr="00B434A9">
        <w:rPr>
          <w:highlight w:val="yellow"/>
          <w:lang w:val="en-GB"/>
        </w:rPr>
        <w:t>aber</w:t>
      </w:r>
      <w:proofErr w:type="spellEnd"/>
      <w:r w:rsidRPr="00B434A9">
        <w:rPr>
          <w:highlight w:val="yellow"/>
          <w:lang w:val="en-GB"/>
        </w:rPr>
        <w:t xml:space="preserve"> </w:t>
      </w:r>
      <w:proofErr w:type="spellStart"/>
      <w:r w:rsidRPr="00B434A9">
        <w:rPr>
          <w:highlight w:val="yellow"/>
          <w:lang w:val="en-GB"/>
        </w:rPr>
        <w:t>ohne</w:t>
      </w:r>
      <w:proofErr w:type="spellEnd"/>
      <w:r w:rsidRPr="00B434A9">
        <w:rPr>
          <w:highlight w:val="yellow"/>
          <w:lang w:val="en-GB"/>
        </w:rPr>
        <w:t xml:space="preserve"> </w:t>
      </w:r>
      <w:proofErr w:type="spellStart"/>
      <w:r w:rsidRPr="00B434A9">
        <w:rPr>
          <w:highlight w:val="yellow"/>
          <w:lang w:val="en-GB"/>
        </w:rPr>
        <w:t>großen</w:t>
      </w:r>
      <w:proofErr w:type="spellEnd"/>
      <w:r w:rsidRPr="00B434A9">
        <w:rPr>
          <w:highlight w:val="yellow"/>
          <w:lang w:val="en-GB"/>
        </w:rPr>
        <w:t xml:space="preserve"> </w:t>
      </w:r>
      <w:proofErr w:type="spellStart"/>
      <w:r w:rsidRPr="00B434A9">
        <w:rPr>
          <w:highlight w:val="yellow"/>
          <w:lang w:val="en-GB"/>
        </w:rPr>
        <w:t>Nachdruck</w:t>
      </w:r>
      <w:proofErr w:type="spellEnd"/>
      <w:r w:rsidRPr="00B434A9">
        <w:rPr>
          <w:highlight w:val="yellow"/>
          <w:lang w:val="en-GB"/>
        </w:rPr>
        <w:t xml:space="preserve">; 490er </w:t>
      </w:r>
      <w:proofErr w:type="spellStart"/>
      <w:r w:rsidRPr="00B434A9">
        <w:rPr>
          <w:highlight w:val="yellow"/>
          <w:lang w:val="en-GB"/>
        </w:rPr>
        <w:t>ist</w:t>
      </w:r>
      <w:proofErr w:type="spellEnd"/>
      <w:r w:rsidRPr="00B434A9">
        <w:rPr>
          <w:highlight w:val="yellow"/>
          <w:lang w:val="en-GB"/>
        </w:rPr>
        <w:t xml:space="preserve"> </w:t>
      </w:r>
      <w:proofErr w:type="spellStart"/>
      <w:r w:rsidRPr="00B434A9">
        <w:rPr>
          <w:highlight w:val="yellow"/>
          <w:lang w:val="en-GB"/>
        </w:rPr>
        <w:t>ein</w:t>
      </w:r>
      <w:proofErr w:type="spellEnd"/>
      <w:r w:rsidRPr="00B434A9">
        <w:rPr>
          <w:highlight w:val="yellow"/>
          <w:lang w:val="en-GB"/>
        </w:rPr>
        <w:t xml:space="preserve"> </w:t>
      </w:r>
      <w:proofErr w:type="spellStart"/>
      <w:r w:rsidRPr="00B434A9">
        <w:rPr>
          <w:highlight w:val="yellow"/>
          <w:lang w:val="en-GB"/>
        </w:rPr>
        <w:t>einfacher</w:t>
      </w:r>
      <w:proofErr w:type="spellEnd"/>
      <w:r w:rsidRPr="00B434A9">
        <w:rPr>
          <w:highlight w:val="yellow"/>
          <w:lang w:val="en-GB"/>
        </w:rPr>
        <w:t xml:space="preserve"> Mann, </w:t>
      </w:r>
      <w:proofErr w:type="spellStart"/>
      <w:r w:rsidRPr="00B434A9">
        <w:rPr>
          <w:highlight w:val="yellow"/>
          <w:lang w:val="en-GB"/>
        </w:rPr>
        <w:t>ein</w:t>
      </w:r>
      <w:proofErr w:type="spellEnd"/>
      <w:r w:rsidRPr="00B434A9">
        <w:rPr>
          <w:highlight w:val="yellow"/>
          <w:lang w:val="en-GB"/>
        </w:rPr>
        <w:t xml:space="preserve"> Bauer, seine </w:t>
      </w:r>
      <w:proofErr w:type="spellStart"/>
      <w:r w:rsidRPr="00B434A9">
        <w:rPr>
          <w:highlight w:val="yellow"/>
          <w:lang w:val="en-GB"/>
        </w:rPr>
        <w:t>Schwester</w:t>
      </w:r>
      <w:proofErr w:type="spellEnd"/>
      <w:r w:rsidRPr="00B434A9">
        <w:rPr>
          <w:highlight w:val="yellow"/>
          <w:lang w:val="en-GB"/>
        </w:rPr>
        <w:t xml:space="preserve"> </w:t>
      </w:r>
      <w:proofErr w:type="spellStart"/>
      <w:r w:rsidRPr="00B434A9">
        <w:rPr>
          <w:highlight w:val="yellow"/>
          <w:lang w:val="en-GB"/>
        </w:rPr>
        <w:t>versorgt</w:t>
      </w:r>
      <w:proofErr w:type="spellEnd"/>
      <w:r w:rsidRPr="00B434A9">
        <w:rPr>
          <w:highlight w:val="yellow"/>
          <w:lang w:val="en-GB"/>
        </w:rPr>
        <w:t xml:space="preserve"> seinen </w:t>
      </w:r>
      <w:proofErr w:type="spellStart"/>
      <w:r w:rsidRPr="00B434A9">
        <w:rPr>
          <w:highlight w:val="yellow"/>
          <w:lang w:val="en-GB"/>
        </w:rPr>
        <w:t>Haushalt</w:t>
      </w:r>
      <w:proofErr w:type="spellEnd"/>
      <w:r w:rsidRPr="00B434A9">
        <w:rPr>
          <w:highlight w:val="yellow"/>
          <w:lang w:val="en-GB"/>
        </w:rPr>
        <w:t xml:space="preserve">, und er </w:t>
      </w:r>
      <w:proofErr w:type="spellStart"/>
      <w:r w:rsidRPr="00B434A9">
        <w:rPr>
          <w:highlight w:val="yellow"/>
          <w:lang w:val="en-GB"/>
        </w:rPr>
        <w:t>meinte</w:t>
      </w:r>
      <w:proofErr w:type="spellEnd"/>
      <w:r w:rsidRPr="00B434A9">
        <w:rPr>
          <w:highlight w:val="yellow"/>
          <w:lang w:val="en-GB"/>
        </w:rPr>
        <w:t xml:space="preserve">, er </w:t>
      </w:r>
      <w:proofErr w:type="spellStart"/>
      <w:r w:rsidRPr="00B434A9">
        <w:rPr>
          <w:highlight w:val="yellow"/>
          <w:lang w:val="en-GB"/>
        </w:rPr>
        <w:t>müsse</w:t>
      </w:r>
      <w:proofErr w:type="spellEnd"/>
      <w:r w:rsidRPr="00B434A9">
        <w:rPr>
          <w:highlight w:val="yellow"/>
          <w:lang w:val="en-GB"/>
        </w:rPr>
        <w:t xml:space="preserve"> ein600e </w:t>
      </w:r>
      <w:proofErr w:type="spellStart"/>
      <w:r w:rsidRPr="00B434A9">
        <w:rPr>
          <w:highlight w:val="yellow"/>
          <w:lang w:val="en-GB"/>
        </w:rPr>
        <w:t>Schuld</w:t>
      </w:r>
      <w:proofErr w:type="spellEnd"/>
      <w:r w:rsidRPr="00B434A9">
        <w:rPr>
          <w:highlight w:val="yellow"/>
          <w:lang w:val="en-GB"/>
        </w:rPr>
        <w:t xml:space="preserve"> </w:t>
      </w:r>
      <w:proofErr w:type="spellStart"/>
      <w:r w:rsidRPr="00B434A9">
        <w:rPr>
          <w:highlight w:val="yellow"/>
          <w:lang w:val="en-GB"/>
        </w:rPr>
        <w:t>abarbeiten</w:t>
      </w:r>
      <w:proofErr w:type="spellEnd"/>
      <w:r w:rsidRPr="00B434A9">
        <w:rPr>
          <w:highlight w:val="yellow"/>
          <w:lang w:val="en-GB"/>
        </w:rPr>
        <w:t xml:space="preserve">. </w:t>
      </w:r>
      <w:proofErr w:type="spellStart"/>
      <w:r w:rsidRPr="00B434A9">
        <w:rPr>
          <w:highlight w:val="yellow"/>
          <w:lang w:val="en-GB"/>
        </w:rPr>
        <w:t>Warum</w:t>
      </w:r>
      <w:proofErr w:type="spellEnd"/>
      <w:r w:rsidRPr="00B434A9">
        <w:rPr>
          <w:highlight w:val="yellow"/>
          <w:lang w:val="en-GB"/>
        </w:rPr>
        <w:t xml:space="preserve"> er </w:t>
      </w:r>
      <w:proofErr w:type="spellStart"/>
      <w:r w:rsidRPr="00B434A9">
        <w:rPr>
          <w:highlight w:val="yellow"/>
          <w:lang w:val="en-GB"/>
        </w:rPr>
        <w:t>sich</w:t>
      </w:r>
      <w:proofErr w:type="spellEnd"/>
      <w:r w:rsidRPr="00B434A9">
        <w:rPr>
          <w:highlight w:val="yellow"/>
          <w:lang w:val="en-GB"/>
        </w:rPr>
        <w:t xml:space="preserve"> </w:t>
      </w:r>
      <w:proofErr w:type="spellStart"/>
      <w:r w:rsidRPr="00B434A9">
        <w:rPr>
          <w:highlight w:val="yellow"/>
          <w:lang w:val="en-GB"/>
        </w:rPr>
        <w:t>letztlich</w:t>
      </w:r>
      <w:proofErr w:type="spellEnd"/>
      <w:r w:rsidRPr="00B434A9">
        <w:rPr>
          <w:highlight w:val="yellow"/>
          <w:lang w:val="en-GB"/>
        </w:rPr>
        <w:t xml:space="preserve"> </w:t>
      </w:r>
      <w:proofErr w:type="spellStart"/>
      <w:r w:rsidRPr="00B434A9">
        <w:rPr>
          <w:highlight w:val="yellow"/>
          <w:lang w:val="en-GB"/>
        </w:rPr>
        <w:t>darauf</w:t>
      </w:r>
      <w:proofErr w:type="spellEnd"/>
      <w:r w:rsidRPr="00B434A9">
        <w:rPr>
          <w:highlight w:val="yellow"/>
          <w:lang w:val="en-GB"/>
        </w:rPr>
        <w:t xml:space="preserve"> </w:t>
      </w:r>
      <w:proofErr w:type="spellStart"/>
      <w:r w:rsidRPr="00B434A9">
        <w:rPr>
          <w:highlight w:val="yellow"/>
          <w:lang w:val="en-GB"/>
        </w:rPr>
        <w:t>eingelassen</w:t>
      </w:r>
      <w:proofErr w:type="spellEnd"/>
      <w:r w:rsidRPr="00B434A9">
        <w:rPr>
          <w:highlight w:val="yellow"/>
          <w:lang w:val="en-GB"/>
        </w:rPr>
        <w:t xml:space="preserve"> hat, </w:t>
      </w:r>
      <w:proofErr w:type="spellStart"/>
      <w:r w:rsidRPr="00B434A9">
        <w:rPr>
          <w:highlight w:val="yellow"/>
          <w:lang w:val="en-GB"/>
        </w:rPr>
        <w:t>gehört</w:t>
      </w:r>
      <w:proofErr w:type="spellEnd"/>
      <w:r w:rsidRPr="00B434A9">
        <w:rPr>
          <w:highlight w:val="yellow"/>
          <w:lang w:val="en-GB"/>
        </w:rPr>
        <w:t xml:space="preserve"> </w:t>
      </w:r>
      <w:proofErr w:type="spellStart"/>
      <w:r w:rsidRPr="00B434A9">
        <w:rPr>
          <w:highlight w:val="yellow"/>
          <w:lang w:val="en-GB"/>
        </w:rPr>
        <w:t>einem</w:t>
      </w:r>
      <w:proofErr w:type="spellEnd"/>
      <w:r w:rsidRPr="00B434A9">
        <w:rPr>
          <w:highlight w:val="yellow"/>
          <w:lang w:val="en-GB"/>
        </w:rPr>
        <w:t xml:space="preserve"> </w:t>
      </w:r>
      <w:proofErr w:type="spellStart"/>
      <w:r w:rsidRPr="00B434A9">
        <w:rPr>
          <w:highlight w:val="yellow"/>
          <w:lang w:val="en-GB"/>
        </w:rPr>
        <w:t>anderen</w:t>
      </w:r>
      <w:proofErr w:type="spellEnd"/>
      <w:r w:rsidRPr="00B434A9">
        <w:rPr>
          <w:highlight w:val="yellow"/>
          <w:lang w:val="en-GB"/>
        </w:rPr>
        <w:t xml:space="preserve"> </w:t>
      </w:r>
      <w:proofErr w:type="spellStart"/>
      <w:r w:rsidRPr="00B434A9">
        <w:rPr>
          <w:highlight w:val="yellow"/>
          <w:lang w:val="en-GB"/>
        </w:rPr>
        <w:t>Kapitel</w:t>
      </w:r>
      <w:proofErr w:type="spellEnd"/>
      <w:r w:rsidRPr="00B434A9">
        <w:rPr>
          <w:highlight w:val="yellow"/>
          <w:lang w:val="en-GB"/>
        </w:rPr>
        <w:t xml:space="preserve"> seines Lebens an. Seine Mutter </w:t>
      </w:r>
      <w:proofErr w:type="spellStart"/>
      <w:r w:rsidRPr="00B434A9">
        <w:rPr>
          <w:highlight w:val="yellow"/>
          <w:lang w:val="en-GB"/>
        </w:rPr>
        <w:t>hatte</w:t>
      </w:r>
      <w:proofErr w:type="spellEnd"/>
      <w:r w:rsidRPr="00B434A9">
        <w:rPr>
          <w:highlight w:val="yellow"/>
          <w:lang w:val="en-GB"/>
        </w:rPr>
        <w:t xml:space="preserve"> </w:t>
      </w:r>
      <w:proofErr w:type="spellStart"/>
      <w:r w:rsidRPr="00B434A9">
        <w:rPr>
          <w:highlight w:val="yellow"/>
          <w:lang w:val="en-GB"/>
        </w:rPr>
        <w:t>ihm</w:t>
      </w:r>
      <w:proofErr w:type="spellEnd"/>
      <w:r w:rsidRPr="00B434A9">
        <w:rPr>
          <w:highlight w:val="yellow"/>
          <w:lang w:val="en-GB"/>
        </w:rPr>
        <w:t xml:space="preserve"> von Böhm750en und </w:t>
      </w:r>
      <w:proofErr w:type="spellStart"/>
      <w:r w:rsidRPr="00B434A9">
        <w:rPr>
          <w:highlight w:val="yellow"/>
          <w:lang w:val="en-GB"/>
        </w:rPr>
        <w:t>Mähren</w:t>
      </w:r>
      <w:proofErr w:type="spellEnd"/>
      <w:r w:rsidRPr="00B434A9">
        <w:rPr>
          <w:highlight w:val="yellow"/>
          <w:lang w:val="en-GB"/>
        </w:rPr>
        <w:t xml:space="preserve"> </w:t>
      </w:r>
      <w:proofErr w:type="spellStart"/>
      <w:r w:rsidRPr="00B434A9">
        <w:rPr>
          <w:highlight w:val="yellow"/>
          <w:lang w:val="en-GB"/>
        </w:rPr>
        <w:t>erzählt</w:t>
      </w:r>
      <w:proofErr w:type="spellEnd"/>
      <w:r w:rsidRPr="00B434A9">
        <w:rPr>
          <w:highlight w:val="yellow"/>
          <w:lang w:val="en-GB"/>
        </w:rPr>
        <w:t xml:space="preserve">, den </w:t>
      </w:r>
      <w:proofErr w:type="spellStart"/>
      <w:r w:rsidRPr="00B434A9">
        <w:rPr>
          <w:highlight w:val="yellow"/>
          <w:lang w:val="en-GB"/>
        </w:rPr>
        <w:t>Getreidekammern</w:t>
      </w:r>
      <w:proofErr w:type="spellEnd"/>
      <w:r w:rsidRPr="00B434A9">
        <w:rPr>
          <w:highlight w:val="yellow"/>
          <w:lang w:val="en-GB"/>
        </w:rPr>
        <w:t xml:space="preserve"> des 800</w:t>
      </w:r>
      <w:r w:rsidR="002449C5" w:rsidRPr="00B434A9">
        <w:rPr>
          <w:rFonts w:cstheme="minorHAnsi"/>
          <w:sz w:val="24"/>
          <w:szCs w:val="24"/>
          <w:highlight w:val="yellow"/>
          <w:lang w:val="en-GB" w:bidi="en-GB"/>
        </w:rPr>
        <w:t>.</w:t>
      </w:r>
    </w:p>
    <w:p w14:paraId="35467AAB" w14:textId="79E50DD6" w:rsidR="000F5431" w:rsidRPr="00B434A9" w:rsidRDefault="000F5431" w:rsidP="000F5431">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Page 8</w:t>
      </w:r>
    </w:p>
    <w:p w14:paraId="124D29BA" w14:textId="151BA5E3" w:rsidR="000F5431" w:rsidRPr="00B434A9" w:rsidRDefault="00306FA5" w:rsidP="002449C5">
      <w:pPr>
        <w:rPr>
          <w:color w:val="FF0000"/>
          <w:lang w:val="en-GB" w:bidi="en-GB"/>
        </w:rPr>
      </w:pPr>
      <w:r w:rsidRPr="00B434A9">
        <w:rPr>
          <w:color w:val="FF0000"/>
          <w:lang w:val="en-GB" w:bidi="en-GB"/>
        </w:rPr>
        <w:t>A picture of your choice</w:t>
      </w:r>
    </w:p>
    <w:p w14:paraId="7B008381" w14:textId="2F957035" w:rsidR="002449C5" w:rsidRPr="00B434A9" w:rsidRDefault="002449C5" w:rsidP="002449C5">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Page 9</w:t>
      </w:r>
    </w:p>
    <w:p w14:paraId="04F02AC0" w14:textId="18E7010D" w:rsidR="00D16A6B" w:rsidRPr="00B434A9" w:rsidRDefault="00A84C0F" w:rsidP="00D16A6B">
      <w:pPr>
        <w:spacing w:after="0"/>
        <w:rPr>
          <w:rFonts w:cstheme="minorHAnsi"/>
          <w:sz w:val="24"/>
          <w:szCs w:val="24"/>
          <w:lang w:val="en-GB"/>
        </w:rPr>
      </w:pPr>
      <w:r w:rsidRPr="00B434A9">
        <w:rPr>
          <w:rFonts w:cstheme="minorHAnsi"/>
          <w:b/>
          <w:bCs/>
          <w:sz w:val="24"/>
          <w:szCs w:val="24"/>
          <w:lang w:val="en-GB"/>
        </w:rPr>
        <w:t>Natural</w:t>
      </w:r>
    </w:p>
    <w:p w14:paraId="7C872C51" w14:textId="772FAA47" w:rsidR="000F5431" w:rsidRPr="00B434A9" w:rsidRDefault="00D16A6B" w:rsidP="00D16A6B">
      <w:pPr>
        <w:spacing w:after="0"/>
        <w:rPr>
          <w:rFonts w:cstheme="minorHAnsi"/>
          <w:sz w:val="24"/>
          <w:szCs w:val="24"/>
          <w:lang w:val="en-GB"/>
        </w:rPr>
      </w:pPr>
      <w:r w:rsidRPr="00B434A9">
        <w:rPr>
          <w:rFonts w:cstheme="minorHAnsi"/>
          <w:sz w:val="24"/>
          <w:szCs w:val="24"/>
          <w:lang w:val="en-GB"/>
        </w:rPr>
        <w:t>Hemp is a natural and sustainable performance</w:t>
      </w:r>
      <w:r w:rsidR="00A84C0F" w:rsidRPr="00B434A9">
        <w:rPr>
          <w:rFonts w:cstheme="minorHAnsi"/>
          <w:sz w:val="24"/>
          <w:szCs w:val="24"/>
          <w:lang w:val="en-GB"/>
        </w:rPr>
        <w:t xml:space="preserve"> </w:t>
      </w:r>
      <w:r w:rsidRPr="00B434A9">
        <w:rPr>
          <w:rFonts w:cstheme="minorHAnsi"/>
          <w:sz w:val="24"/>
          <w:szCs w:val="24"/>
          <w:lang w:val="en-GB"/>
        </w:rPr>
        <w:t>fabric with a low impact on the environment.</w:t>
      </w:r>
    </w:p>
    <w:p w14:paraId="4ACE844C" w14:textId="1F4F0B5C" w:rsidR="00D16A6B" w:rsidRPr="00B434A9" w:rsidRDefault="00D16A6B" w:rsidP="00D16A6B">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lastRenderedPageBreak/>
        <w:t>Page 10-11</w:t>
      </w:r>
    </w:p>
    <w:p w14:paraId="7F5E5EB8" w14:textId="271A8FEB" w:rsidR="002449C5" w:rsidRPr="00B434A9" w:rsidRDefault="00C14AEE" w:rsidP="002449C5">
      <w:pPr>
        <w:pStyle w:val="Heading1"/>
        <w:spacing w:after="0"/>
        <w:ind w:left="120"/>
        <w:rPr>
          <w:rFonts w:asciiTheme="minorHAnsi" w:hAnsiTheme="minorHAnsi" w:cstheme="minorHAnsi"/>
          <w:bCs w:val="0"/>
          <w:color w:val="auto"/>
          <w:sz w:val="24"/>
          <w:szCs w:val="24"/>
          <w:lang w:val="en-GB"/>
        </w:rPr>
      </w:pPr>
      <w:r w:rsidRPr="00B434A9">
        <w:rPr>
          <w:rFonts w:asciiTheme="minorHAnsi" w:hAnsiTheme="minorHAnsi" w:cstheme="minorHAnsi"/>
          <w:color w:val="FF0000"/>
          <w:sz w:val="24"/>
          <w:szCs w:val="24"/>
          <w:lang w:val="en-GB" w:bidi="en-GB"/>
        </w:rPr>
        <w:t xml:space="preserve">Running headline: </w:t>
      </w:r>
      <w:r w:rsidR="002449C5" w:rsidRPr="00B434A9">
        <w:rPr>
          <w:rFonts w:asciiTheme="minorHAnsi" w:hAnsiTheme="minorHAnsi" w:cstheme="minorHAnsi"/>
          <w:color w:val="auto"/>
          <w:sz w:val="24"/>
          <w:szCs w:val="24"/>
          <w:lang w:val="en-GB" w:bidi="en-GB"/>
        </w:rPr>
        <w:t>Testimonials</w:t>
      </w:r>
    </w:p>
    <w:p w14:paraId="6264B573" w14:textId="77777777" w:rsidR="002449C5" w:rsidRPr="00B434A9" w:rsidRDefault="002449C5" w:rsidP="002449C5">
      <w:pPr>
        <w:spacing w:after="0"/>
        <w:ind w:left="120"/>
        <w:rPr>
          <w:rFonts w:cstheme="minorHAnsi"/>
          <w:bCs/>
          <w:sz w:val="24"/>
          <w:szCs w:val="24"/>
          <w:lang w:val="en-GB"/>
        </w:rPr>
      </w:pPr>
      <w:r w:rsidRPr="00B434A9">
        <w:rPr>
          <w:rFonts w:cstheme="minorHAnsi"/>
          <w:sz w:val="24"/>
          <w:szCs w:val="24"/>
          <w:lang w:val="en-GB" w:bidi="en-GB"/>
        </w:rPr>
        <w:t>The Alpine Hemp collection is the result of in-depth research and development and a wide range of tests performed by Alpine climbers, professional athletes and hiking guides.</w:t>
      </w:r>
    </w:p>
    <w:p w14:paraId="4C91D950" w14:textId="77777777" w:rsidR="002449C5" w:rsidRPr="00B434A9" w:rsidRDefault="002449C5" w:rsidP="002449C5">
      <w:pPr>
        <w:spacing w:after="0"/>
        <w:ind w:left="120"/>
        <w:rPr>
          <w:rFonts w:cstheme="minorHAnsi"/>
          <w:bCs/>
          <w:sz w:val="24"/>
          <w:szCs w:val="24"/>
          <w:lang w:val="en-GB"/>
        </w:rPr>
      </w:pPr>
    </w:p>
    <w:p w14:paraId="124AB86B" w14:textId="77777777" w:rsidR="002449C5" w:rsidRPr="00B434A9" w:rsidRDefault="002449C5" w:rsidP="002449C5">
      <w:pPr>
        <w:spacing w:after="0"/>
        <w:ind w:left="120"/>
        <w:rPr>
          <w:rFonts w:cstheme="minorHAnsi"/>
          <w:b/>
          <w:sz w:val="24"/>
          <w:szCs w:val="24"/>
          <w:lang w:val="en-GB"/>
        </w:rPr>
      </w:pPr>
      <w:r w:rsidRPr="00B434A9">
        <w:rPr>
          <w:rFonts w:cstheme="minorHAnsi"/>
          <w:b/>
          <w:sz w:val="24"/>
          <w:szCs w:val="24"/>
          <w:lang w:val="en-GB" w:bidi="en-GB"/>
        </w:rPr>
        <w:t xml:space="preserve">Eline Le </w:t>
      </w:r>
      <w:proofErr w:type="spellStart"/>
      <w:r w:rsidRPr="00B434A9">
        <w:rPr>
          <w:rFonts w:cstheme="minorHAnsi"/>
          <w:b/>
          <w:sz w:val="24"/>
          <w:szCs w:val="24"/>
          <w:lang w:val="en-GB" w:bidi="en-GB"/>
        </w:rPr>
        <w:t>Menestrel</w:t>
      </w:r>
      <w:proofErr w:type="spellEnd"/>
      <w:r w:rsidRPr="00B434A9">
        <w:rPr>
          <w:rFonts w:cstheme="minorHAnsi"/>
          <w:b/>
          <w:sz w:val="24"/>
          <w:szCs w:val="24"/>
          <w:lang w:val="en-GB" w:bidi="en-GB"/>
        </w:rPr>
        <w:t>, Athlete</w:t>
      </w:r>
    </w:p>
    <w:p w14:paraId="579198FE" w14:textId="77777777" w:rsidR="002449C5" w:rsidRPr="00B434A9" w:rsidRDefault="002449C5" w:rsidP="002449C5">
      <w:pPr>
        <w:spacing w:after="0"/>
        <w:ind w:left="120"/>
        <w:rPr>
          <w:rFonts w:cstheme="minorHAnsi"/>
          <w:bCs/>
          <w:sz w:val="24"/>
          <w:szCs w:val="24"/>
          <w:lang w:val="en-GB"/>
        </w:rPr>
      </w:pPr>
      <w:r w:rsidRPr="00B434A9">
        <w:rPr>
          <w:rFonts w:cstheme="minorHAnsi"/>
          <w:sz w:val="24"/>
          <w:szCs w:val="24"/>
          <w:highlight w:val="yellow"/>
          <w:lang w:val="en-GB" w:bidi="en-GB"/>
        </w:rPr>
        <w:t>I enjoy how comfortable hemp clothing is, and I find there to be large differences between hemp and synthetic fibres. Hemp feels good on your skin – the more you wear it, the softer it becomes. It breathes well, which helps to prevent odour. I also like the idea and values behind the hemp collection. It’s about looking for new fabrics and ways to provide high-quality clothing while keeping environmental issues in mind.</w:t>
      </w:r>
    </w:p>
    <w:p w14:paraId="07A723FD" w14:textId="77777777" w:rsidR="002449C5" w:rsidRPr="00B434A9" w:rsidRDefault="002449C5" w:rsidP="002449C5">
      <w:pPr>
        <w:spacing w:after="0"/>
        <w:ind w:left="120"/>
        <w:rPr>
          <w:rFonts w:cstheme="minorHAnsi"/>
          <w:b/>
          <w:sz w:val="24"/>
          <w:szCs w:val="24"/>
          <w:lang w:val="en-GB"/>
        </w:rPr>
      </w:pPr>
    </w:p>
    <w:p w14:paraId="321C60FA" w14:textId="5B25CA93" w:rsidR="002449C5" w:rsidRPr="00B434A9" w:rsidRDefault="002449C5" w:rsidP="002449C5">
      <w:pPr>
        <w:spacing w:after="0"/>
        <w:ind w:left="120"/>
        <w:rPr>
          <w:rFonts w:cstheme="minorHAnsi"/>
          <w:sz w:val="24"/>
          <w:szCs w:val="24"/>
          <w:lang w:val="en-GB"/>
        </w:rPr>
      </w:pPr>
      <w:r w:rsidRPr="00B434A9">
        <w:rPr>
          <w:rFonts w:cstheme="minorHAnsi"/>
          <w:b/>
          <w:sz w:val="24"/>
          <w:szCs w:val="24"/>
          <w:lang w:val="en-GB" w:bidi="en-GB"/>
        </w:rPr>
        <w:t xml:space="preserve">Anna </w:t>
      </w:r>
      <w:proofErr w:type="spellStart"/>
      <w:r w:rsidRPr="00B434A9">
        <w:rPr>
          <w:rFonts w:cstheme="minorHAnsi"/>
          <w:b/>
          <w:sz w:val="24"/>
          <w:szCs w:val="24"/>
          <w:lang w:val="en-GB" w:bidi="en-GB"/>
        </w:rPr>
        <w:t>St</w:t>
      </w:r>
      <w:r w:rsidR="00290F01" w:rsidRPr="00B434A9">
        <w:rPr>
          <w:rFonts w:cstheme="minorHAnsi"/>
          <w:b/>
          <w:sz w:val="24"/>
          <w:szCs w:val="24"/>
          <w:lang w:val="en-GB" w:bidi="en-GB"/>
        </w:rPr>
        <w:t>o</w:t>
      </w:r>
      <w:r w:rsidRPr="00B434A9">
        <w:rPr>
          <w:rFonts w:cstheme="minorHAnsi"/>
          <w:b/>
          <w:sz w:val="24"/>
          <w:szCs w:val="24"/>
          <w:lang w:val="en-GB" w:bidi="en-GB"/>
        </w:rPr>
        <w:t>hr</w:t>
      </w:r>
      <w:proofErr w:type="spellEnd"/>
      <w:r w:rsidRPr="00B434A9">
        <w:rPr>
          <w:rFonts w:cstheme="minorHAnsi"/>
          <w:b/>
          <w:sz w:val="24"/>
          <w:szCs w:val="24"/>
          <w:lang w:val="en-GB" w:bidi="en-GB"/>
        </w:rPr>
        <w:t>, Athlete</w:t>
      </w:r>
    </w:p>
    <w:p w14:paraId="05C115EA" w14:textId="77777777" w:rsidR="002449C5" w:rsidRPr="00B434A9" w:rsidRDefault="002449C5" w:rsidP="002449C5">
      <w:pPr>
        <w:spacing w:after="0"/>
        <w:ind w:left="120"/>
        <w:rPr>
          <w:rFonts w:cstheme="minorHAnsi"/>
          <w:sz w:val="24"/>
          <w:szCs w:val="24"/>
          <w:lang w:val="en-GB"/>
        </w:rPr>
      </w:pPr>
      <w:r w:rsidRPr="00B434A9">
        <w:rPr>
          <w:rFonts w:cstheme="minorHAnsi"/>
          <w:sz w:val="24"/>
          <w:szCs w:val="24"/>
          <w:highlight w:val="yellow"/>
          <w:lang w:val="en-GB" w:bidi="en-GB"/>
        </w:rPr>
        <w:t xml:space="preserve">I tried the Alpine Hemp trousers on sport climbing and multipitch routes on very hot days. They’re highly breathable, so much so that you’re never </w:t>
      </w:r>
      <w:proofErr w:type="spellStart"/>
      <w:r w:rsidRPr="00B434A9">
        <w:rPr>
          <w:rFonts w:cstheme="minorHAnsi"/>
          <w:sz w:val="24"/>
          <w:szCs w:val="24"/>
          <w:highlight w:val="yellow"/>
          <w:lang w:val="en-GB" w:bidi="en-GB"/>
        </w:rPr>
        <w:t>oversweating</w:t>
      </w:r>
      <w:proofErr w:type="spellEnd"/>
      <w:r w:rsidRPr="00B434A9">
        <w:rPr>
          <w:rFonts w:cstheme="minorHAnsi"/>
          <w:sz w:val="24"/>
          <w:szCs w:val="24"/>
          <w:highlight w:val="yellow"/>
          <w:lang w:val="en-GB" w:bidi="en-GB"/>
        </w:rPr>
        <w:t xml:space="preserve">, even when it’s </w:t>
      </w:r>
      <w:proofErr w:type="gramStart"/>
      <w:r w:rsidRPr="00B434A9">
        <w:rPr>
          <w:rFonts w:cstheme="minorHAnsi"/>
          <w:sz w:val="24"/>
          <w:szCs w:val="24"/>
          <w:highlight w:val="yellow"/>
          <w:lang w:val="en-GB" w:bidi="en-GB"/>
        </w:rPr>
        <w:t>really hot</w:t>
      </w:r>
      <w:proofErr w:type="gramEnd"/>
      <w:r w:rsidRPr="00B434A9">
        <w:rPr>
          <w:rFonts w:cstheme="minorHAnsi"/>
          <w:sz w:val="24"/>
          <w:szCs w:val="24"/>
          <w:highlight w:val="yellow"/>
          <w:lang w:val="en-GB" w:bidi="en-GB"/>
        </w:rPr>
        <w:t>. The material is highly resistant to abrasion under the harness and at the knees during very dynamic movements. It has such a nice feeling against the skin that you don’t even think twice about it, and it’s much more comfortable than synthetic fabrics.</w:t>
      </w:r>
    </w:p>
    <w:p w14:paraId="5B72633C" w14:textId="77777777" w:rsidR="002449C5" w:rsidRPr="00B434A9" w:rsidRDefault="002449C5" w:rsidP="002449C5">
      <w:pPr>
        <w:spacing w:after="0"/>
        <w:ind w:left="120"/>
        <w:rPr>
          <w:rFonts w:cstheme="minorHAnsi"/>
          <w:sz w:val="24"/>
          <w:szCs w:val="24"/>
          <w:lang w:val="en-GB"/>
        </w:rPr>
      </w:pPr>
    </w:p>
    <w:p w14:paraId="4E55DB99" w14:textId="77777777" w:rsidR="002449C5" w:rsidRPr="00B434A9" w:rsidRDefault="002449C5" w:rsidP="002449C5">
      <w:pPr>
        <w:spacing w:after="0"/>
        <w:ind w:left="120"/>
        <w:rPr>
          <w:rFonts w:cstheme="minorHAnsi"/>
          <w:sz w:val="24"/>
          <w:szCs w:val="24"/>
          <w:lang w:val="en-GB"/>
        </w:rPr>
      </w:pPr>
      <w:r w:rsidRPr="00B434A9">
        <w:rPr>
          <w:rFonts w:cstheme="minorHAnsi"/>
          <w:b/>
          <w:sz w:val="24"/>
          <w:szCs w:val="24"/>
          <w:lang w:val="en-GB" w:bidi="en-GB"/>
        </w:rPr>
        <w:t xml:space="preserve">Simon </w:t>
      </w:r>
      <w:proofErr w:type="spellStart"/>
      <w:r w:rsidRPr="00B434A9">
        <w:rPr>
          <w:rFonts w:cstheme="minorHAnsi"/>
          <w:b/>
          <w:sz w:val="24"/>
          <w:szCs w:val="24"/>
          <w:lang w:val="en-GB" w:bidi="en-GB"/>
        </w:rPr>
        <w:t>Gietl</w:t>
      </w:r>
      <w:proofErr w:type="spellEnd"/>
      <w:r w:rsidRPr="00B434A9">
        <w:rPr>
          <w:rFonts w:cstheme="minorHAnsi"/>
          <w:b/>
          <w:sz w:val="24"/>
          <w:szCs w:val="24"/>
          <w:lang w:val="en-GB" w:bidi="en-GB"/>
        </w:rPr>
        <w:t>, Athlete</w:t>
      </w:r>
    </w:p>
    <w:p w14:paraId="4ED65E83" w14:textId="77777777" w:rsidR="002449C5" w:rsidRPr="00B434A9" w:rsidRDefault="002449C5" w:rsidP="002449C5">
      <w:pPr>
        <w:spacing w:after="0"/>
        <w:ind w:left="120"/>
        <w:rPr>
          <w:rFonts w:cstheme="minorHAnsi"/>
          <w:sz w:val="24"/>
          <w:szCs w:val="24"/>
          <w:lang w:val="en-GB"/>
        </w:rPr>
      </w:pPr>
      <w:r w:rsidRPr="00B434A9">
        <w:rPr>
          <w:rFonts w:cstheme="minorHAnsi"/>
          <w:sz w:val="24"/>
          <w:szCs w:val="24"/>
          <w:highlight w:val="yellow"/>
          <w:lang w:val="en-GB" w:bidi="en-GB"/>
        </w:rPr>
        <w:t>Alpine Hemp trousers are so comfortable. I like that even during intense sessions where you’re sweating heavily, they don’t stick to your skin or restrict your movements. Essentially, I wear them all day – before, during and after climbing.</w:t>
      </w:r>
    </w:p>
    <w:p w14:paraId="48D7D24D" w14:textId="77777777" w:rsidR="00D16A6B" w:rsidRPr="00B434A9" w:rsidRDefault="00D16A6B" w:rsidP="00D16A6B">
      <w:pPr>
        <w:rPr>
          <w:rFonts w:cstheme="minorHAnsi"/>
          <w:sz w:val="24"/>
          <w:szCs w:val="24"/>
          <w:lang w:val="en-GB" w:bidi="en-GB"/>
        </w:rPr>
      </w:pPr>
    </w:p>
    <w:p w14:paraId="0317219D" w14:textId="0FE46A89" w:rsidR="002449C5" w:rsidRPr="00B434A9" w:rsidRDefault="002449C5" w:rsidP="00D16A6B">
      <w:pPr>
        <w:rPr>
          <w:rFonts w:cstheme="minorHAnsi"/>
          <w:sz w:val="24"/>
          <w:szCs w:val="24"/>
          <w:lang w:val="en-GB"/>
        </w:rPr>
      </w:pPr>
      <w:r w:rsidRPr="00B434A9">
        <w:rPr>
          <w:rFonts w:cstheme="minorHAnsi"/>
          <w:b/>
          <w:sz w:val="24"/>
          <w:szCs w:val="24"/>
          <w:lang w:val="en-GB" w:bidi="en-GB"/>
        </w:rPr>
        <w:t xml:space="preserve">Christine </w:t>
      </w:r>
      <w:proofErr w:type="spellStart"/>
      <w:r w:rsidRPr="00B434A9">
        <w:rPr>
          <w:rFonts w:cstheme="minorHAnsi"/>
          <w:b/>
          <w:sz w:val="24"/>
          <w:szCs w:val="24"/>
          <w:lang w:val="en-GB" w:bidi="en-GB"/>
        </w:rPr>
        <w:t>Ladstaetter</w:t>
      </w:r>
      <w:proofErr w:type="spellEnd"/>
      <w:r w:rsidRPr="00B434A9">
        <w:rPr>
          <w:rFonts w:cstheme="minorHAnsi"/>
          <w:b/>
          <w:sz w:val="24"/>
          <w:szCs w:val="24"/>
          <w:lang w:val="en-GB" w:bidi="en-GB"/>
        </w:rPr>
        <w:t>, Innovation &amp; Special Projects Manager, Salewa</w:t>
      </w:r>
    </w:p>
    <w:p w14:paraId="29712CB9" w14:textId="77777777" w:rsidR="002449C5" w:rsidRPr="00B434A9" w:rsidRDefault="002449C5" w:rsidP="002449C5">
      <w:pPr>
        <w:spacing w:after="0"/>
        <w:ind w:left="120"/>
        <w:rPr>
          <w:rFonts w:cstheme="minorHAnsi"/>
          <w:sz w:val="24"/>
          <w:szCs w:val="24"/>
          <w:lang w:val="en-GB" w:bidi="en-GB"/>
        </w:rPr>
      </w:pPr>
      <w:r w:rsidRPr="00B434A9">
        <w:rPr>
          <w:rFonts w:cstheme="minorHAnsi"/>
          <w:sz w:val="24"/>
          <w:szCs w:val="24"/>
          <w:highlight w:val="yellow"/>
          <w:lang w:val="en-GB" w:bidi="en-GB"/>
        </w:rPr>
        <w:t>Alpine Hemp is a smart, innovative and natural fabric. If you think about what skin does and then imagine a fabric, the basic idea is that the fabric should be able to do the same as your skin. We don’t consider Alpine Hemp’s development and use to be an immediate objective, but instead a sustainable, long-term project.</w:t>
      </w:r>
    </w:p>
    <w:p w14:paraId="19754FE2" w14:textId="77777777" w:rsidR="00D16A6B" w:rsidRPr="00B434A9" w:rsidRDefault="00D16A6B" w:rsidP="002449C5">
      <w:pPr>
        <w:spacing w:after="0"/>
        <w:ind w:left="120"/>
        <w:rPr>
          <w:rFonts w:cstheme="minorHAnsi"/>
          <w:sz w:val="24"/>
          <w:szCs w:val="24"/>
          <w:lang w:val="en-GB" w:bidi="en-GB"/>
        </w:rPr>
      </w:pPr>
    </w:p>
    <w:p w14:paraId="147F25F7" w14:textId="1D2772AF" w:rsidR="00A84C0F" w:rsidRPr="00B434A9" w:rsidRDefault="00A84C0F" w:rsidP="00A84C0F">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Page 12</w:t>
      </w:r>
    </w:p>
    <w:p w14:paraId="6DA89772" w14:textId="77777777" w:rsidR="00D16A6B" w:rsidRPr="00B434A9" w:rsidRDefault="00D16A6B" w:rsidP="002449C5">
      <w:pPr>
        <w:spacing w:after="0"/>
        <w:ind w:left="120"/>
        <w:rPr>
          <w:rFonts w:cstheme="minorHAnsi"/>
          <w:sz w:val="24"/>
          <w:szCs w:val="24"/>
          <w:lang w:val="en-GB"/>
        </w:rPr>
      </w:pPr>
    </w:p>
    <w:p w14:paraId="75CD80E2" w14:textId="77777777" w:rsidR="002449C5" w:rsidRPr="00B434A9" w:rsidRDefault="002449C5" w:rsidP="002449C5">
      <w:pPr>
        <w:spacing w:after="0"/>
        <w:ind w:left="120"/>
        <w:rPr>
          <w:rFonts w:cstheme="minorHAnsi"/>
          <w:sz w:val="24"/>
          <w:szCs w:val="24"/>
          <w:lang w:val="en-GB"/>
        </w:rPr>
      </w:pPr>
    </w:p>
    <w:p w14:paraId="67D6607A" w14:textId="77777777" w:rsidR="002449C5" w:rsidRPr="00B434A9" w:rsidRDefault="002449C5" w:rsidP="002449C5">
      <w:pPr>
        <w:spacing w:after="0"/>
        <w:ind w:left="120"/>
        <w:rPr>
          <w:rFonts w:cstheme="minorHAnsi"/>
          <w:b/>
          <w:sz w:val="24"/>
          <w:szCs w:val="24"/>
          <w:lang w:val="en-GB"/>
        </w:rPr>
      </w:pPr>
      <w:r w:rsidRPr="00B434A9">
        <w:rPr>
          <w:rFonts w:cstheme="minorHAnsi"/>
          <w:b/>
          <w:sz w:val="24"/>
          <w:szCs w:val="24"/>
          <w:lang w:val="en-GB" w:bidi="en-GB"/>
        </w:rPr>
        <w:t>Mark McCarthy, former Product Manager, Salewa</w:t>
      </w:r>
    </w:p>
    <w:p w14:paraId="26400442" w14:textId="77777777" w:rsidR="002449C5" w:rsidRPr="00B434A9" w:rsidRDefault="002449C5" w:rsidP="002449C5">
      <w:pPr>
        <w:spacing w:after="0"/>
        <w:ind w:left="120"/>
        <w:rPr>
          <w:rFonts w:cstheme="minorHAnsi"/>
          <w:sz w:val="24"/>
          <w:szCs w:val="24"/>
          <w:lang w:val="en-GB" w:bidi="en-GB"/>
        </w:rPr>
      </w:pPr>
      <w:r w:rsidRPr="00B434A9">
        <w:rPr>
          <w:rFonts w:cstheme="minorHAnsi"/>
          <w:sz w:val="24"/>
          <w:szCs w:val="24"/>
          <w:highlight w:val="yellow"/>
          <w:lang w:val="en-GB" w:bidi="en-GB"/>
        </w:rPr>
        <w:lastRenderedPageBreak/>
        <w:t>After numerous expeditions to the Salewa Cube and meetings high up on the seventh floor, I had the chance to experience the extreme softness and elasticity of the fabric of the prototype trousers. They’re very comfortable against the skin, they dry rapidly and offer great freedom of movement.</w:t>
      </w:r>
      <w:r w:rsidRPr="00B434A9">
        <w:rPr>
          <w:rFonts w:cstheme="minorHAnsi"/>
          <w:sz w:val="24"/>
          <w:szCs w:val="24"/>
          <w:lang w:val="en-GB" w:bidi="en-GB"/>
        </w:rPr>
        <w:t xml:space="preserve"> </w:t>
      </w:r>
    </w:p>
    <w:p w14:paraId="742BFEF4" w14:textId="77777777" w:rsidR="00A84C0F" w:rsidRPr="00B434A9" w:rsidRDefault="00A84C0F" w:rsidP="002449C5">
      <w:pPr>
        <w:spacing w:after="0"/>
        <w:ind w:left="120"/>
        <w:rPr>
          <w:rFonts w:cstheme="minorHAnsi"/>
          <w:sz w:val="24"/>
          <w:szCs w:val="24"/>
          <w:lang w:val="en-GB" w:bidi="en-GB"/>
        </w:rPr>
      </w:pPr>
    </w:p>
    <w:p w14:paraId="2058BF02" w14:textId="77777777" w:rsidR="00A84C0F" w:rsidRPr="00B434A9" w:rsidRDefault="00A84C0F" w:rsidP="00A84C0F">
      <w:pPr>
        <w:spacing w:after="0"/>
        <w:ind w:left="120"/>
        <w:rPr>
          <w:rFonts w:cstheme="minorHAnsi"/>
          <w:b/>
          <w:bCs/>
          <w:color w:val="000000" w:themeColor="text1"/>
          <w:sz w:val="24"/>
          <w:szCs w:val="24"/>
          <w:lang w:val="en-GB"/>
        </w:rPr>
      </w:pPr>
      <w:r w:rsidRPr="00B434A9">
        <w:rPr>
          <w:rFonts w:cstheme="minorHAnsi"/>
          <w:b/>
          <w:bCs/>
          <w:color w:val="000000" w:themeColor="text1"/>
          <w:sz w:val="24"/>
          <w:szCs w:val="24"/>
          <w:lang w:val="en-GB"/>
        </w:rPr>
        <w:t xml:space="preserve">Christoph </w:t>
      </w:r>
      <w:proofErr w:type="spellStart"/>
      <w:r w:rsidRPr="00B434A9">
        <w:rPr>
          <w:rFonts w:cstheme="minorHAnsi"/>
          <w:b/>
          <w:bCs/>
          <w:color w:val="000000" w:themeColor="text1"/>
          <w:sz w:val="24"/>
          <w:szCs w:val="24"/>
          <w:lang w:val="en-GB"/>
        </w:rPr>
        <w:t>Hainz</w:t>
      </w:r>
      <w:proofErr w:type="spellEnd"/>
      <w:r w:rsidRPr="00B434A9">
        <w:rPr>
          <w:rFonts w:cstheme="minorHAnsi"/>
          <w:b/>
          <w:bCs/>
          <w:color w:val="000000" w:themeColor="text1"/>
          <w:sz w:val="24"/>
          <w:szCs w:val="24"/>
          <w:lang w:val="en-GB"/>
        </w:rPr>
        <w:t>, athlete and mountain guide</w:t>
      </w:r>
    </w:p>
    <w:p w14:paraId="07A468E7" w14:textId="77777777" w:rsidR="00A84C0F" w:rsidRPr="00B434A9" w:rsidRDefault="00A84C0F" w:rsidP="00A84C0F">
      <w:pPr>
        <w:spacing w:after="0"/>
        <w:ind w:left="120"/>
        <w:rPr>
          <w:rFonts w:cstheme="minorHAnsi"/>
          <w:color w:val="000000" w:themeColor="text1"/>
          <w:sz w:val="24"/>
          <w:szCs w:val="24"/>
          <w:lang w:val="en-GB"/>
        </w:rPr>
      </w:pPr>
      <w:r w:rsidRPr="00B434A9">
        <w:rPr>
          <w:rFonts w:cstheme="minorHAnsi"/>
          <w:color w:val="000000" w:themeColor="text1"/>
          <w:sz w:val="24"/>
          <w:szCs w:val="24"/>
          <w:highlight w:val="yellow"/>
          <w:lang w:val="en-GB"/>
        </w:rPr>
        <w:t>Salewa's hemp products are very comfortable to wear, they are pleasant and soft next to the skin, very durable on the mountain and the material is thermoregulating. I believe this a great product, suitable for the mountains.</w:t>
      </w:r>
    </w:p>
    <w:p w14:paraId="07B0AFE6" w14:textId="77777777" w:rsidR="00A84C0F" w:rsidRPr="00B434A9" w:rsidRDefault="00A84C0F" w:rsidP="002449C5">
      <w:pPr>
        <w:spacing w:after="0"/>
        <w:ind w:left="120"/>
        <w:rPr>
          <w:rFonts w:cstheme="minorHAnsi"/>
          <w:sz w:val="24"/>
          <w:szCs w:val="24"/>
          <w:lang w:val="en-GB" w:bidi="en-GB"/>
        </w:rPr>
      </w:pPr>
    </w:p>
    <w:p w14:paraId="548B50F7" w14:textId="77777777" w:rsidR="00A84C0F" w:rsidRPr="00B434A9" w:rsidRDefault="00A84C0F" w:rsidP="002449C5">
      <w:pPr>
        <w:spacing w:after="0"/>
        <w:ind w:left="120"/>
        <w:rPr>
          <w:rFonts w:cstheme="minorHAnsi"/>
          <w:sz w:val="24"/>
          <w:szCs w:val="24"/>
          <w:lang w:val="en-GB" w:bidi="en-GB"/>
        </w:rPr>
      </w:pPr>
    </w:p>
    <w:p w14:paraId="1166A0DC" w14:textId="14E79464" w:rsidR="00A84C0F" w:rsidRPr="00B434A9" w:rsidRDefault="00A84C0F" w:rsidP="00A84C0F">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Page 13</w:t>
      </w:r>
    </w:p>
    <w:p w14:paraId="753342EB" w14:textId="77777777" w:rsidR="00A779F4" w:rsidRPr="00B434A9" w:rsidRDefault="00A779F4" w:rsidP="00A84C0F">
      <w:pPr>
        <w:spacing w:after="0"/>
        <w:ind w:left="120"/>
        <w:rPr>
          <w:rFonts w:cstheme="minorHAnsi"/>
          <w:b/>
          <w:bCs/>
          <w:sz w:val="24"/>
          <w:szCs w:val="24"/>
          <w:lang w:val="en-GB"/>
        </w:rPr>
      </w:pPr>
    </w:p>
    <w:p w14:paraId="27969FE8" w14:textId="0D5E496B" w:rsidR="00A84C0F" w:rsidRPr="00B434A9" w:rsidRDefault="00A84C0F" w:rsidP="00A84C0F">
      <w:pPr>
        <w:spacing w:after="0"/>
        <w:ind w:left="120"/>
        <w:rPr>
          <w:rFonts w:cstheme="minorHAnsi"/>
          <w:sz w:val="24"/>
          <w:szCs w:val="24"/>
          <w:lang w:val="en-GB"/>
        </w:rPr>
      </w:pPr>
      <w:r w:rsidRPr="00B434A9">
        <w:rPr>
          <w:rFonts w:cstheme="minorHAnsi"/>
          <w:b/>
          <w:bCs/>
          <w:sz w:val="24"/>
          <w:szCs w:val="24"/>
          <w:lang w:val="en-GB"/>
        </w:rPr>
        <w:t>Breathable</w:t>
      </w:r>
    </w:p>
    <w:p w14:paraId="50EF8FA6" w14:textId="734A8437" w:rsidR="00A84C0F" w:rsidRPr="00B434A9" w:rsidRDefault="00A84C0F" w:rsidP="00A84C0F">
      <w:pPr>
        <w:spacing w:after="0"/>
        <w:ind w:left="120"/>
        <w:rPr>
          <w:rFonts w:cstheme="minorHAnsi"/>
          <w:sz w:val="24"/>
          <w:szCs w:val="24"/>
          <w:lang w:val="en-GB"/>
        </w:rPr>
      </w:pPr>
      <w:r w:rsidRPr="00B434A9">
        <w:rPr>
          <w:rFonts w:cstheme="minorHAnsi"/>
          <w:sz w:val="24"/>
          <w:szCs w:val="24"/>
          <w:lang w:val="en-GB"/>
        </w:rPr>
        <w:t>Exceptionally soft and breathable with lightweight, airy fibres that feel comfortable next-to-skin and produce no electrostatic charge.</w:t>
      </w:r>
    </w:p>
    <w:p w14:paraId="5D6084A3" w14:textId="77777777" w:rsidR="00A84C0F" w:rsidRPr="00B434A9" w:rsidRDefault="00A84C0F" w:rsidP="002449C5">
      <w:pPr>
        <w:spacing w:after="0"/>
        <w:ind w:left="120"/>
        <w:rPr>
          <w:rFonts w:cstheme="minorHAnsi"/>
          <w:sz w:val="24"/>
          <w:szCs w:val="24"/>
          <w:lang w:val="en-GB"/>
        </w:rPr>
      </w:pPr>
    </w:p>
    <w:p w14:paraId="1F5F972D" w14:textId="77777777" w:rsidR="00A84C0F" w:rsidRPr="00B434A9" w:rsidRDefault="00A84C0F" w:rsidP="002449C5">
      <w:pPr>
        <w:spacing w:after="0"/>
        <w:ind w:left="120"/>
        <w:rPr>
          <w:rFonts w:cstheme="minorHAnsi"/>
          <w:sz w:val="24"/>
          <w:szCs w:val="24"/>
          <w:lang w:val="en-GB"/>
        </w:rPr>
      </w:pPr>
    </w:p>
    <w:p w14:paraId="3408657A" w14:textId="7A7616A4" w:rsidR="00A84C0F" w:rsidRPr="00B434A9" w:rsidRDefault="00A84C0F" w:rsidP="00A84C0F">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Page 14</w:t>
      </w:r>
    </w:p>
    <w:p w14:paraId="06AC2B02" w14:textId="77777777" w:rsidR="002449C5" w:rsidRPr="00B434A9" w:rsidRDefault="002449C5" w:rsidP="00A84C0F">
      <w:pPr>
        <w:spacing w:after="0"/>
        <w:rPr>
          <w:rFonts w:cstheme="minorHAnsi"/>
          <w:b/>
          <w:sz w:val="24"/>
          <w:szCs w:val="24"/>
          <w:lang w:val="en-GB" w:bidi="en-GB"/>
        </w:rPr>
      </w:pPr>
    </w:p>
    <w:p w14:paraId="15FA9E7E" w14:textId="77777777" w:rsidR="002449C5" w:rsidRPr="00B434A9" w:rsidRDefault="002449C5" w:rsidP="002449C5">
      <w:pPr>
        <w:spacing w:after="0"/>
        <w:ind w:left="120"/>
        <w:rPr>
          <w:rFonts w:cstheme="minorHAnsi"/>
          <w:b/>
          <w:bCs/>
          <w:sz w:val="24"/>
          <w:szCs w:val="24"/>
          <w:lang w:val="en-GB"/>
        </w:rPr>
      </w:pPr>
      <w:r w:rsidRPr="00B434A9">
        <w:rPr>
          <w:rFonts w:cstheme="minorHAnsi"/>
          <w:b/>
          <w:sz w:val="24"/>
          <w:szCs w:val="24"/>
          <w:lang w:val="en-GB" w:bidi="en-GB"/>
        </w:rPr>
        <w:t>Simon Kreutz, Events &amp; Sponsoring Specialist, Salewa</w:t>
      </w:r>
    </w:p>
    <w:p w14:paraId="4A9F10CA" w14:textId="77777777" w:rsidR="002449C5" w:rsidRPr="00B434A9" w:rsidRDefault="002449C5" w:rsidP="002449C5">
      <w:pPr>
        <w:spacing w:after="0"/>
        <w:ind w:left="120"/>
        <w:rPr>
          <w:rFonts w:cstheme="minorHAnsi"/>
          <w:sz w:val="24"/>
          <w:szCs w:val="24"/>
          <w:highlight w:val="yellow"/>
          <w:lang w:val="en-GB"/>
        </w:rPr>
      </w:pPr>
      <w:r w:rsidRPr="00B434A9">
        <w:rPr>
          <w:rFonts w:cstheme="minorHAnsi"/>
          <w:sz w:val="24"/>
          <w:szCs w:val="24"/>
          <w:highlight w:val="yellow"/>
          <w:lang w:val="en-GB" w:bidi="en-GB"/>
        </w:rPr>
        <w:t>The fabric is very comfortable. They have a good stretch and seem to be quite resistant.</w:t>
      </w:r>
    </w:p>
    <w:p w14:paraId="535402BD" w14:textId="77777777" w:rsidR="002449C5" w:rsidRPr="00B434A9" w:rsidRDefault="002449C5" w:rsidP="002449C5">
      <w:pPr>
        <w:spacing w:after="0"/>
        <w:ind w:left="120"/>
        <w:rPr>
          <w:rFonts w:cstheme="minorHAnsi"/>
          <w:sz w:val="24"/>
          <w:szCs w:val="24"/>
          <w:lang w:val="en-GB"/>
        </w:rPr>
      </w:pPr>
      <w:r w:rsidRPr="00B434A9">
        <w:rPr>
          <w:rFonts w:cstheme="minorHAnsi"/>
          <w:sz w:val="24"/>
          <w:szCs w:val="24"/>
          <w:highlight w:val="yellow"/>
          <w:lang w:val="en-GB" w:bidi="en-GB"/>
        </w:rPr>
        <w:t>They stood up to rubbing and abrasion without developing holes. A lot of people stopped me to ask about my trousers.</w:t>
      </w:r>
    </w:p>
    <w:p w14:paraId="58F9FDBA" w14:textId="77777777" w:rsidR="002449C5" w:rsidRPr="00B434A9" w:rsidRDefault="002449C5" w:rsidP="002449C5">
      <w:pPr>
        <w:spacing w:after="0"/>
        <w:ind w:left="120"/>
        <w:rPr>
          <w:rFonts w:cstheme="minorHAnsi"/>
          <w:sz w:val="24"/>
          <w:szCs w:val="24"/>
          <w:lang w:val="en-GB"/>
        </w:rPr>
      </w:pPr>
    </w:p>
    <w:p w14:paraId="0987A616" w14:textId="77777777" w:rsidR="002449C5" w:rsidRPr="00B434A9" w:rsidRDefault="002449C5" w:rsidP="002449C5">
      <w:pPr>
        <w:spacing w:after="0"/>
        <w:ind w:left="120"/>
        <w:rPr>
          <w:rFonts w:cstheme="minorHAnsi"/>
          <w:b/>
          <w:bCs/>
          <w:sz w:val="24"/>
          <w:szCs w:val="24"/>
          <w:lang w:val="en-GB"/>
        </w:rPr>
      </w:pPr>
      <w:r w:rsidRPr="00B434A9">
        <w:rPr>
          <w:rFonts w:cstheme="minorHAnsi"/>
          <w:b/>
          <w:sz w:val="24"/>
          <w:szCs w:val="24"/>
          <w:lang w:val="en-GB" w:bidi="en-GB"/>
        </w:rPr>
        <w:t>Egon Resch, Research &amp; Innovation Specialist, Salewa</w:t>
      </w:r>
    </w:p>
    <w:p w14:paraId="33FB417B" w14:textId="77777777" w:rsidR="002449C5" w:rsidRPr="00B434A9" w:rsidRDefault="002449C5" w:rsidP="002449C5">
      <w:pPr>
        <w:spacing w:after="0"/>
        <w:ind w:left="120"/>
        <w:rPr>
          <w:rFonts w:cstheme="minorHAnsi"/>
          <w:sz w:val="24"/>
          <w:szCs w:val="24"/>
          <w:lang w:val="en-GB"/>
        </w:rPr>
      </w:pPr>
      <w:r w:rsidRPr="00B434A9">
        <w:rPr>
          <w:rFonts w:cstheme="minorHAnsi"/>
          <w:sz w:val="24"/>
          <w:szCs w:val="24"/>
          <w:highlight w:val="yellow"/>
          <w:lang w:val="en-GB" w:bidi="en-GB"/>
        </w:rPr>
        <w:t>I found the fabric to be very comfortable against my skin when I wore it. Even during intense sessions, it didn’t become overly damp or stick to my skin. I wore the trousers to climb, but also to do yoga and during my free time.</w:t>
      </w:r>
    </w:p>
    <w:p w14:paraId="2F605134" w14:textId="77777777" w:rsidR="002449C5" w:rsidRPr="00B434A9" w:rsidRDefault="002449C5" w:rsidP="009A42DF">
      <w:pPr>
        <w:spacing w:after="0"/>
        <w:rPr>
          <w:rFonts w:cstheme="minorHAnsi"/>
          <w:sz w:val="24"/>
          <w:szCs w:val="24"/>
          <w:lang w:val="en-GB"/>
        </w:rPr>
      </w:pPr>
    </w:p>
    <w:p w14:paraId="3D3BF41F" w14:textId="1C6C80A0" w:rsidR="00A84C0F" w:rsidRPr="00B434A9" w:rsidRDefault="00A84C0F" w:rsidP="00A84C0F">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Page 15</w:t>
      </w:r>
    </w:p>
    <w:p w14:paraId="29E04407" w14:textId="77777777" w:rsidR="00A84C0F" w:rsidRPr="00B434A9" w:rsidRDefault="00A84C0F" w:rsidP="00A84C0F">
      <w:pPr>
        <w:spacing w:after="0"/>
        <w:rPr>
          <w:rFonts w:cstheme="minorHAnsi"/>
          <w:sz w:val="24"/>
          <w:szCs w:val="24"/>
          <w:lang w:val="en-GB"/>
        </w:rPr>
      </w:pPr>
    </w:p>
    <w:p w14:paraId="1B9E7E70" w14:textId="022C67E8" w:rsidR="00A84C0F" w:rsidRPr="00B434A9" w:rsidRDefault="00A84C0F" w:rsidP="00A84C0F">
      <w:pPr>
        <w:spacing w:after="0"/>
        <w:rPr>
          <w:rFonts w:cstheme="minorHAnsi"/>
          <w:sz w:val="24"/>
          <w:szCs w:val="24"/>
          <w:lang w:val="en-GB"/>
        </w:rPr>
      </w:pPr>
      <w:r w:rsidRPr="00B434A9">
        <w:rPr>
          <w:rFonts w:cstheme="minorHAnsi"/>
          <w:b/>
          <w:bCs/>
          <w:sz w:val="24"/>
          <w:szCs w:val="24"/>
          <w:lang w:val="en-GB"/>
        </w:rPr>
        <w:t>Strong</w:t>
      </w:r>
    </w:p>
    <w:p w14:paraId="3CD7E25A" w14:textId="1EFD5DFA" w:rsidR="002449C5" w:rsidRPr="00B434A9" w:rsidRDefault="00A84C0F" w:rsidP="00A84C0F">
      <w:pPr>
        <w:spacing w:after="0"/>
        <w:rPr>
          <w:rFonts w:cstheme="minorHAnsi"/>
          <w:sz w:val="24"/>
          <w:szCs w:val="24"/>
          <w:lang w:val="en-GB"/>
        </w:rPr>
      </w:pPr>
      <w:r w:rsidRPr="00B434A9">
        <w:rPr>
          <w:rFonts w:cstheme="minorHAnsi"/>
          <w:sz w:val="24"/>
          <w:szCs w:val="24"/>
          <w:lang w:val="en-GB"/>
        </w:rPr>
        <w:lastRenderedPageBreak/>
        <w:t>Lightweight, strong and durable. industrial hemp has a high tensile strength and is one of the most durable fibres on the planet.</w:t>
      </w:r>
    </w:p>
    <w:p w14:paraId="2006C498" w14:textId="77777777" w:rsidR="00A84C0F" w:rsidRPr="00B434A9" w:rsidRDefault="00A84C0F" w:rsidP="00A84C0F">
      <w:pPr>
        <w:spacing w:after="0"/>
        <w:rPr>
          <w:rFonts w:cstheme="minorHAnsi"/>
          <w:sz w:val="24"/>
          <w:szCs w:val="24"/>
          <w:lang w:val="en-GB"/>
        </w:rPr>
      </w:pPr>
    </w:p>
    <w:p w14:paraId="48805AB0" w14:textId="23BB6F88" w:rsidR="00A84C0F" w:rsidRPr="00B434A9" w:rsidRDefault="00A84C0F" w:rsidP="00A84C0F">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Page 16</w:t>
      </w:r>
    </w:p>
    <w:p w14:paraId="57B7FD61" w14:textId="77777777" w:rsidR="00A84C0F" w:rsidRPr="00B434A9" w:rsidRDefault="00A84C0F" w:rsidP="00A84C0F">
      <w:pPr>
        <w:spacing w:after="0"/>
        <w:rPr>
          <w:rFonts w:cstheme="minorHAnsi"/>
          <w:sz w:val="24"/>
          <w:szCs w:val="24"/>
          <w:lang w:val="en-GB"/>
        </w:rPr>
      </w:pPr>
    </w:p>
    <w:p w14:paraId="3EB0C553" w14:textId="08323AF1" w:rsidR="00A84C0F" w:rsidRPr="00B434A9" w:rsidRDefault="00A84C0F" w:rsidP="00A84C0F">
      <w:pPr>
        <w:spacing w:after="0"/>
        <w:rPr>
          <w:rFonts w:cstheme="minorHAnsi"/>
          <w:sz w:val="24"/>
          <w:szCs w:val="24"/>
          <w:lang w:val="en-GB"/>
        </w:rPr>
      </w:pPr>
      <w:r w:rsidRPr="00B434A9">
        <w:rPr>
          <w:rFonts w:cstheme="minorHAnsi"/>
          <w:b/>
          <w:bCs/>
          <w:sz w:val="24"/>
          <w:szCs w:val="24"/>
          <w:lang w:val="en-GB"/>
        </w:rPr>
        <w:t>Thermo-regulating</w:t>
      </w:r>
    </w:p>
    <w:p w14:paraId="237E0A47" w14:textId="78A6AB76" w:rsidR="00A84C0F" w:rsidRPr="00B434A9" w:rsidRDefault="00A84C0F" w:rsidP="009A42DF">
      <w:pPr>
        <w:spacing w:after="0"/>
        <w:rPr>
          <w:rFonts w:cstheme="minorHAnsi"/>
          <w:sz w:val="24"/>
          <w:szCs w:val="24"/>
          <w:lang w:val="en-GB"/>
        </w:rPr>
      </w:pPr>
      <w:r w:rsidRPr="00B434A9">
        <w:rPr>
          <w:rFonts w:cstheme="minorHAnsi"/>
          <w:sz w:val="24"/>
          <w:szCs w:val="24"/>
          <w:lang w:val="en-GB"/>
        </w:rPr>
        <w:t>Regulates body temperature and enhances wellbeing.</w:t>
      </w:r>
    </w:p>
    <w:p w14:paraId="224675E9" w14:textId="77777777" w:rsidR="00A84C0F" w:rsidRPr="00B434A9" w:rsidRDefault="00A84C0F" w:rsidP="009A42DF">
      <w:pPr>
        <w:spacing w:after="0"/>
        <w:rPr>
          <w:rFonts w:cstheme="minorHAnsi"/>
          <w:sz w:val="24"/>
          <w:szCs w:val="24"/>
          <w:lang w:val="en-GB"/>
        </w:rPr>
      </w:pPr>
    </w:p>
    <w:p w14:paraId="49812C06" w14:textId="3A81A8E3" w:rsidR="00A84C0F" w:rsidRPr="00B434A9" w:rsidRDefault="00A84C0F" w:rsidP="00A84C0F">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Page 17</w:t>
      </w:r>
    </w:p>
    <w:p w14:paraId="7007DA18" w14:textId="1659FD4F" w:rsidR="00A84C0F" w:rsidRPr="00B434A9" w:rsidRDefault="00306FA5" w:rsidP="00A84C0F">
      <w:pPr>
        <w:rPr>
          <w:color w:val="FF0000"/>
          <w:lang w:val="en-GB" w:bidi="en-GB"/>
        </w:rPr>
      </w:pPr>
      <w:r w:rsidRPr="00B434A9">
        <w:rPr>
          <w:color w:val="FF0000"/>
          <w:lang w:val="en-GB" w:bidi="en-GB"/>
        </w:rPr>
        <w:t>A picture of your choice</w:t>
      </w:r>
    </w:p>
    <w:p w14:paraId="4350A0E2" w14:textId="77777777" w:rsidR="00306FA5" w:rsidRPr="00B434A9" w:rsidRDefault="00306FA5" w:rsidP="009A42DF">
      <w:pPr>
        <w:pStyle w:val="Heading2"/>
        <w:spacing w:after="0"/>
        <w:ind w:left="120"/>
        <w:rPr>
          <w:rFonts w:asciiTheme="minorHAnsi" w:hAnsiTheme="minorHAnsi" w:cstheme="minorHAnsi"/>
          <w:color w:val="auto"/>
          <w:sz w:val="24"/>
          <w:szCs w:val="24"/>
          <w:lang w:val="en-GB" w:bidi="en-GB"/>
        </w:rPr>
      </w:pPr>
    </w:p>
    <w:p w14:paraId="29E0D450" w14:textId="6433E622" w:rsidR="00306FA5" w:rsidRPr="00B434A9" w:rsidRDefault="00306FA5" w:rsidP="00306FA5">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Page 18</w:t>
      </w:r>
    </w:p>
    <w:p w14:paraId="127C1A80" w14:textId="2423A73A" w:rsidR="009A42DF" w:rsidRPr="00B434A9" w:rsidRDefault="00C14AEE" w:rsidP="009A42DF">
      <w:pPr>
        <w:pStyle w:val="Heading2"/>
        <w:spacing w:after="0"/>
        <w:ind w:left="120"/>
        <w:rPr>
          <w:rFonts w:asciiTheme="minorHAnsi" w:hAnsiTheme="minorHAnsi" w:cstheme="minorHAnsi"/>
          <w:color w:val="auto"/>
          <w:sz w:val="24"/>
          <w:szCs w:val="24"/>
          <w:lang w:val="en-GB"/>
        </w:rPr>
      </w:pPr>
      <w:r w:rsidRPr="00B434A9">
        <w:rPr>
          <w:rFonts w:asciiTheme="minorHAnsi" w:hAnsiTheme="minorHAnsi" w:cstheme="minorHAnsi"/>
          <w:color w:val="FF0000"/>
          <w:sz w:val="24"/>
          <w:szCs w:val="24"/>
          <w:lang w:val="en-GB" w:bidi="en-GB"/>
        </w:rPr>
        <w:t xml:space="preserve">Running headline: </w:t>
      </w:r>
      <w:r w:rsidR="009A42DF" w:rsidRPr="00B434A9">
        <w:rPr>
          <w:rFonts w:asciiTheme="minorHAnsi" w:hAnsiTheme="minorHAnsi" w:cstheme="minorHAnsi"/>
          <w:color w:val="auto"/>
          <w:sz w:val="24"/>
          <w:szCs w:val="24"/>
          <w:lang w:val="en-GB" w:bidi="en-GB"/>
        </w:rPr>
        <w:t>Why hemp fibre?</w:t>
      </w:r>
    </w:p>
    <w:p w14:paraId="3E115207" w14:textId="77777777" w:rsidR="009A42DF" w:rsidRPr="00B434A9" w:rsidRDefault="009A42DF" w:rsidP="009A42DF">
      <w:pPr>
        <w:spacing w:after="0"/>
        <w:ind w:left="120"/>
        <w:rPr>
          <w:rFonts w:cstheme="minorHAnsi"/>
          <w:sz w:val="24"/>
          <w:szCs w:val="24"/>
          <w:lang w:val="en-GB"/>
        </w:rPr>
      </w:pPr>
      <w:r w:rsidRPr="00B434A9">
        <w:rPr>
          <w:rFonts w:cstheme="minorHAnsi"/>
          <w:sz w:val="24"/>
          <w:szCs w:val="24"/>
          <w:lang w:val="en-GB" w:bidi="en-GB"/>
        </w:rPr>
        <w:t>Hemp grows quickly, which makes it more sustainable and allows to create a fabric with intriguing qualities. Hemp fibre isn’t new; it’s the oldest fibre in existence, now with a promising future.</w:t>
      </w:r>
    </w:p>
    <w:p w14:paraId="1BD7B540" w14:textId="77777777" w:rsidR="00F00F86" w:rsidRPr="00B434A9" w:rsidRDefault="00F00F86" w:rsidP="00F00F86">
      <w:pPr>
        <w:spacing w:after="0"/>
        <w:ind w:left="120"/>
        <w:rPr>
          <w:rFonts w:cstheme="minorHAnsi"/>
          <w:sz w:val="24"/>
          <w:szCs w:val="24"/>
          <w:highlight w:val="yellow"/>
          <w:lang w:val="en-GB" w:bidi="en-GB"/>
        </w:rPr>
      </w:pPr>
      <w:r w:rsidRPr="00B434A9">
        <w:rPr>
          <w:rFonts w:cstheme="minorHAnsi"/>
          <w:sz w:val="24"/>
          <w:szCs w:val="24"/>
          <w:highlight w:val="yellow"/>
          <w:lang w:val="en-GB" w:bidi="en-GB"/>
        </w:rPr>
        <w:t xml:space="preserve">Er </w:t>
      </w:r>
      <w:proofErr w:type="spellStart"/>
      <w:r w:rsidRPr="00B434A9">
        <w:rPr>
          <w:rFonts w:cstheme="minorHAnsi"/>
          <w:sz w:val="24"/>
          <w:szCs w:val="24"/>
          <w:highlight w:val="yellow"/>
          <w:lang w:val="en-GB" w:bidi="en-GB"/>
        </w:rPr>
        <w:t>bearbeitet</w:t>
      </w:r>
      <w:proofErr w:type="spellEnd"/>
      <w:r w:rsidRPr="00B434A9">
        <w:rPr>
          <w:rFonts w:cstheme="minorHAnsi"/>
          <w:sz w:val="24"/>
          <w:szCs w:val="24"/>
          <w:highlight w:val="yellow"/>
          <w:lang w:val="en-GB" w:bidi="en-GB"/>
        </w:rPr>
        <w:t xml:space="preserve"> seinen Hof und </w:t>
      </w:r>
      <w:proofErr w:type="spellStart"/>
      <w:r w:rsidRPr="00B434A9">
        <w:rPr>
          <w:rFonts w:cstheme="minorHAnsi"/>
          <w:sz w:val="24"/>
          <w:szCs w:val="24"/>
          <w:highlight w:val="yellow"/>
          <w:lang w:val="en-GB" w:bidi="en-GB"/>
        </w:rPr>
        <w:t>hütet</w:t>
      </w:r>
      <w:proofErr w:type="spellEnd"/>
      <w:r w:rsidRPr="00B434A9">
        <w:rPr>
          <w:rFonts w:cstheme="minorHAnsi"/>
          <w:sz w:val="24"/>
          <w:szCs w:val="24"/>
          <w:highlight w:val="yellow"/>
          <w:lang w:val="en-GB" w:bidi="en-GB"/>
        </w:rPr>
        <w:t xml:space="preserve"> sein Haus. Sein50Leben </w:t>
      </w:r>
      <w:proofErr w:type="spellStart"/>
      <w:r w:rsidRPr="00B434A9">
        <w:rPr>
          <w:rFonts w:cstheme="minorHAnsi"/>
          <w:sz w:val="24"/>
          <w:szCs w:val="24"/>
          <w:highlight w:val="yellow"/>
          <w:lang w:val="en-GB" w:bidi="en-GB"/>
        </w:rPr>
        <w:t>ist</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handfeste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stetige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langsame</w:t>
      </w:r>
      <w:proofErr w:type="spellEnd"/>
      <w:r w:rsidRPr="00B434A9">
        <w:rPr>
          <w:rFonts w:cstheme="minorHAnsi"/>
          <w:sz w:val="24"/>
          <w:szCs w:val="24"/>
          <w:highlight w:val="yellow"/>
          <w:lang w:val="en-GB" w:bidi="en-GB"/>
        </w:rPr>
        <w:t xml:space="preserve">, ang100enehme </w:t>
      </w:r>
      <w:proofErr w:type="spellStart"/>
      <w:r w:rsidRPr="00B434A9">
        <w:rPr>
          <w:rFonts w:cstheme="minorHAnsi"/>
          <w:sz w:val="24"/>
          <w:szCs w:val="24"/>
          <w:highlight w:val="yellow"/>
          <w:lang w:val="en-GB" w:bidi="en-GB"/>
        </w:rPr>
        <w:t>Sache</w:t>
      </w:r>
      <w:proofErr w:type="spellEnd"/>
      <w:r w:rsidRPr="00B434A9">
        <w:rPr>
          <w:rFonts w:cstheme="minorHAnsi"/>
          <w:sz w:val="24"/>
          <w:szCs w:val="24"/>
          <w:highlight w:val="yellow"/>
          <w:lang w:val="en-GB" w:bidi="en-GB"/>
        </w:rPr>
        <w:t xml:space="preserve">. Es </w:t>
      </w:r>
      <w:proofErr w:type="spellStart"/>
      <w:r w:rsidRPr="00B434A9">
        <w:rPr>
          <w:rFonts w:cstheme="minorHAnsi"/>
          <w:sz w:val="24"/>
          <w:szCs w:val="24"/>
          <w:highlight w:val="yellow"/>
          <w:lang w:val="en-GB" w:bidi="en-GB"/>
        </w:rPr>
        <w:t>gibt</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nichts</w:t>
      </w:r>
      <w:proofErr w:type="spellEnd"/>
      <w:r w:rsidRPr="00B434A9">
        <w:rPr>
          <w:rFonts w:cstheme="minorHAnsi"/>
          <w:sz w:val="24"/>
          <w:szCs w:val="24"/>
          <w:highlight w:val="yellow"/>
          <w:lang w:val="en-GB" w:bidi="en-GB"/>
        </w:rPr>
        <w:t xml:space="preserve">, was er </w:t>
      </w:r>
      <w:proofErr w:type="spellStart"/>
      <w:r w:rsidRPr="00B434A9">
        <w:rPr>
          <w:rFonts w:cstheme="minorHAnsi"/>
          <w:sz w:val="24"/>
          <w:szCs w:val="24"/>
          <w:highlight w:val="yellow"/>
          <w:lang w:val="en-GB" w:bidi="en-GB"/>
        </w:rPr>
        <w:t>nicht</w:t>
      </w:r>
      <w:proofErr w:type="spellEnd"/>
      <w:r w:rsidRPr="00B434A9">
        <w:rPr>
          <w:rFonts w:cstheme="minorHAnsi"/>
          <w:sz w:val="24"/>
          <w:szCs w:val="24"/>
          <w:highlight w:val="yellow"/>
          <w:lang w:val="en-GB" w:bidi="en-GB"/>
        </w:rPr>
        <w:t xml:space="preserve"> gern150 für </w:t>
      </w:r>
      <w:proofErr w:type="spellStart"/>
      <w:r w:rsidRPr="00B434A9">
        <w:rPr>
          <w:rFonts w:cstheme="minorHAnsi"/>
          <w:sz w:val="24"/>
          <w:szCs w:val="24"/>
          <w:highlight w:val="yellow"/>
          <w:lang w:val="en-GB" w:bidi="en-GB"/>
        </w:rPr>
        <w:t>immer</w:t>
      </w:r>
      <w:proofErr w:type="spellEnd"/>
      <w:r w:rsidRPr="00B434A9">
        <w:rPr>
          <w:rFonts w:cstheme="minorHAnsi"/>
          <w:sz w:val="24"/>
          <w:szCs w:val="24"/>
          <w:highlight w:val="yellow"/>
          <w:lang w:val="en-GB" w:bidi="en-GB"/>
        </w:rPr>
        <w:t xml:space="preserve"> so </w:t>
      </w:r>
      <w:proofErr w:type="spellStart"/>
      <w:r w:rsidRPr="00B434A9">
        <w:rPr>
          <w:rFonts w:cstheme="minorHAnsi"/>
          <w:sz w:val="24"/>
          <w:szCs w:val="24"/>
          <w:highlight w:val="yellow"/>
          <w:lang w:val="en-GB" w:bidi="en-GB"/>
        </w:rPr>
        <w:t>weitermachen</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würde</w:t>
      </w:r>
      <w:proofErr w:type="spellEnd"/>
      <w:r w:rsidRPr="00B434A9">
        <w:rPr>
          <w:rFonts w:cstheme="minorHAnsi"/>
          <w:sz w:val="24"/>
          <w:szCs w:val="24"/>
          <w:highlight w:val="yellow"/>
          <w:lang w:val="en-GB" w:bidi="en-GB"/>
        </w:rPr>
        <w:t xml:space="preserve">. </w:t>
      </w:r>
    </w:p>
    <w:p w14:paraId="1626D174" w14:textId="69FCA1CA" w:rsidR="00F00F86" w:rsidRPr="00B434A9" w:rsidRDefault="00F00F86" w:rsidP="00F00F86">
      <w:pPr>
        <w:spacing w:after="0"/>
        <w:ind w:left="120"/>
        <w:rPr>
          <w:rFonts w:cstheme="minorHAnsi"/>
          <w:sz w:val="24"/>
          <w:szCs w:val="24"/>
          <w:highlight w:val="yellow"/>
          <w:lang w:val="en-GB" w:bidi="en-GB"/>
        </w:rPr>
      </w:pPr>
      <w:r w:rsidRPr="00B434A9">
        <w:rPr>
          <w:rFonts w:cstheme="minorHAnsi"/>
          <w:sz w:val="24"/>
          <w:szCs w:val="24"/>
          <w:highlight w:val="yellow"/>
          <w:lang w:val="en-GB" w:bidi="en-GB"/>
        </w:rPr>
        <w:t xml:space="preserve">Es war </w:t>
      </w:r>
      <w:proofErr w:type="spellStart"/>
      <w:r w:rsidRPr="00B434A9">
        <w:rPr>
          <w:rFonts w:cstheme="minorHAnsi"/>
          <w:sz w:val="24"/>
          <w:szCs w:val="24"/>
          <w:highlight w:val="yellow"/>
          <w:lang w:val="en-GB" w:bidi="en-GB"/>
        </w:rPr>
        <w:t>nicht</w:t>
      </w:r>
      <w:proofErr w:type="spellEnd"/>
      <w:r w:rsidRPr="00B434A9">
        <w:rPr>
          <w:rFonts w:cstheme="minorHAnsi"/>
          <w:sz w:val="24"/>
          <w:szCs w:val="24"/>
          <w:highlight w:val="yellow"/>
          <w:lang w:val="en-GB" w:bidi="en-GB"/>
        </w:rPr>
        <w:t xml:space="preserve"> 200allein sein </w:t>
      </w:r>
      <w:proofErr w:type="spellStart"/>
      <w:r w:rsidRPr="00B434A9">
        <w:rPr>
          <w:rFonts w:cstheme="minorHAnsi"/>
          <w:sz w:val="24"/>
          <w:szCs w:val="24"/>
          <w:highlight w:val="yellow"/>
          <w:lang w:val="en-GB" w:bidi="en-GB"/>
        </w:rPr>
        <w:t>Entschluß</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sich</w:t>
      </w:r>
      <w:proofErr w:type="spellEnd"/>
      <w:r w:rsidRPr="00B434A9">
        <w:rPr>
          <w:rFonts w:cstheme="minorHAnsi"/>
          <w:sz w:val="24"/>
          <w:szCs w:val="24"/>
          <w:highlight w:val="yellow"/>
          <w:lang w:val="en-GB" w:bidi="en-GB"/>
        </w:rPr>
        <w:t xml:space="preserve"> auf dieses Abenteue250r </w:t>
      </w:r>
      <w:proofErr w:type="spellStart"/>
      <w:r w:rsidRPr="00B434A9">
        <w:rPr>
          <w:rFonts w:cstheme="minorHAnsi"/>
          <w:sz w:val="24"/>
          <w:szCs w:val="24"/>
          <w:highlight w:val="yellow"/>
          <w:lang w:val="en-GB" w:bidi="en-GB"/>
        </w:rPr>
        <w:t>einzulassen</w:t>
      </w:r>
      <w:proofErr w:type="spellEnd"/>
      <w:r w:rsidRPr="00B434A9">
        <w:rPr>
          <w:rFonts w:cstheme="minorHAnsi"/>
          <w:sz w:val="24"/>
          <w:szCs w:val="24"/>
          <w:highlight w:val="yellow"/>
          <w:lang w:val="en-GB" w:bidi="en-GB"/>
        </w:rPr>
        <w:t xml:space="preserve">. Seine </w:t>
      </w:r>
      <w:proofErr w:type="spellStart"/>
      <w:r w:rsidRPr="00B434A9">
        <w:rPr>
          <w:rFonts w:cstheme="minorHAnsi"/>
          <w:sz w:val="24"/>
          <w:szCs w:val="24"/>
          <w:highlight w:val="yellow"/>
          <w:lang w:val="en-GB" w:bidi="en-GB"/>
        </w:rPr>
        <w:t>Schwester</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hatte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ihn</w:t>
      </w:r>
      <w:proofErr w:type="spellEnd"/>
      <w:r w:rsidRPr="00B434A9">
        <w:rPr>
          <w:rFonts w:cstheme="minorHAnsi"/>
          <w:sz w:val="24"/>
          <w:szCs w:val="24"/>
          <w:highlight w:val="yellow"/>
          <w:lang w:val="en-GB" w:bidi="en-GB"/>
        </w:rPr>
        <w:t xml:space="preserve"> darauf300 </w:t>
      </w:r>
      <w:proofErr w:type="spellStart"/>
      <w:r w:rsidRPr="00B434A9">
        <w:rPr>
          <w:rFonts w:cstheme="minorHAnsi"/>
          <w:sz w:val="24"/>
          <w:szCs w:val="24"/>
          <w:highlight w:val="yellow"/>
          <w:lang w:val="en-GB" w:bidi="en-GB"/>
        </w:rPr>
        <w:t>aufmerksam</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gemacht</w:t>
      </w:r>
      <w:proofErr w:type="spellEnd"/>
      <w:r w:rsidRPr="00B434A9">
        <w:rPr>
          <w:rFonts w:cstheme="minorHAnsi"/>
          <w:sz w:val="24"/>
          <w:szCs w:val="24"/>
          <w:highlight w:val="yellow"/>
          <w:lang w:val="en-GB" w:bidi="en-GB"/>
        </w:rPr>
        <w:t xml:space="preserve">; in </w:t>
      </w:r>
      <w:proofErr w:type="spellStart"/>
      <w:r w:rsidRPr="00B434A9">
        <w:rPr>
          <w:rFonts w:cstheme="minorHAnsi"/>
          <w:sz w:val="24"/>
          <w:szCs w:val="24"/>
          <w:highlight w:val="yellow"/>
          <w:lang w:val="en-GB" w:bidi="en-GB"/>
        </w:rPr>
        <w:t>einem</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Zeitungsinserat</w:t>
      </w:r>
      <w:proofErr w:type="spellEnd"/>
      <w:r w:rsidRPr="00B434A9">
        <w:rPr>
          <w:rFonts w:cstheme="minorHAnsi"/>
          <w:sz w:val="24"/>
          <w:szCs w:val="24"/>
          <w:highlight w:val="yellow"/>
          <w:lang w:val="en-GB" w:bidi="en-GB"/>
        </w:rPr>
        <w:t xml:space="preserve"> wurd350e </w:t>
      </w:r>
      <w:proofErr w:type="spellStart"/>
      <w:r w:rsidRPr="00B434A9">
        <w:rPr>
          <w:rFonts w:cstheme="minorHAnsi"/>
          <w:sz w:val="24"/>
          <w:szCs w:val="24"/>
          <w:highlight w:val="yellow"/>
          <w:lang w:val="en-GB" w:bidi="en-GB"/>
        </w:rPr>
        <w:t>eine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Brautschau</w:t>
      </w:r>
      <w:proofErr w:type="spellEnd"/>
      <w:r w:rsidRPr="00B434A9">
        <w:rPr>
          <w:rFonts w:cstheme="minorHAnsi"/>
          <w:sz w:val="24"/>
          <w:szCs w:val="24"/>
          <w:highlight w:val="yellow"/>
          <w:lang w:val="en-GB" w:bidi="en-GB"/>
        </w:rPr>
        <w:t xml:space="preserve"> in der </w:t>
      </w:r>
      <w:proofErr w:type="spellStart"/>
      <w:r w:rsidRPr="00B434A9">
        <w:rPr>
          <w:rFonts w:cstheme="minorHAnsi"/>
          <w:sz w:val="24"/>
          <w:szCs w:val="24"/>
          <w:highlight w:val="yellow"/>
          <w:lang w:val="en-GB" w:bidi="en-GB"/>
        </w:rPr>
        <w:t>Tschechei</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angeboten</w:t>
      </w:r>
      <w:proofErr w:type="spellEnd"/>
      <w:r w:rsidRPr="00B434A9">
        <w:rPr>
          <w:rFonts w:cstheme="minorHAnsi"/>
          <w:sz w:val="24"/>
          <w:szCs w:val="24"/>
          <w:highlight w:val="yellow"/>
          <w:lang w:val="en-GB" w:bidi="en-GB"/>
        </w:rPr>
        <w:t xml:space="preserve">, kurz400, er </w:t>
      </w:r>
      <w:proofErr w:type="spellStart"/>
      <w:r w:rsidRPr="00B434A9">
        <w:rPr>
          <w:rFonts w:cstheme="minorHAnsi"/>
          <w:sz w:val="24"/>
          <w:szCs w:val="24"/>
          <w:highlight w:val="yellow"/>
          <w:lang w:val="en-GB" w:bidi="en-GB"/>
        </w:rPr>
        <w:t>sollte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sich</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eine</w:t>
      </w:r>
      <w:proofErr w:type="spellEnd"/>
      <w:r w:rsidRPr="00B434A9">
        <w:rPr>
          <w:rFonts w:cstheme="minorHAnsi"/>
          <w:sz w:val="24"/>
          <w:szCs w:val="24"/>
          <w:highlight w:val="yellow"/>
          <w:lang w:val="en-GB" w:bidi="en-GB"/>
        </w:rPr>
        <w:t xml:space="preserve"> Frau suchen.443</w:t>
      </w:r>
    </w:p>
    <w:p w14:paraId="035D91F0" w14:textId="6A3E101A" w:rsidR="00306FA5" w:rsidRPr="00B434A9" w:rsidRDefault="00F00F86" w:rsidP="00F00F86">
      <w:pPr>
        <w:spacing w:after="0"/>
        <w:ind w:left="120"/>
        <w:rPr>
          <w:rFonts w:cstheme="minorHAnsi"/>
          <w:sz w:val="24"/>
          <w:szCs w:val="24"/>
          <w:lang w:val="en-GB"/>
        </w:rPr>
      </w:pPr>
      <w:r w:rsidRPr="00B434A9">
        <w:rPr>
          <w:rFonts w:cstheme="minorHAnsi"/>
          <w:sz w:val="24"/>
          <w:szCs w:val="24"/>
          <w:highlight w:val="yellow"/>
          <w:lang w:val="en-GB" w:bidi="en-GB"/>
        </w:rPr>
        <w:t xml:space="preserve">Er </w:t>
      </w:r>
      <w:proofErr w:type="spellStart"/>
      <w:r w:rsidRPr="00B434A9">
        <w:rPr>
          <w:rFonts w:cstheme="minorHAnsi"/>
          <w:sz w:val="24"/>
          <w:szCs w:val="24"/>
          <w:highlight w:val="yellow"/>
          <w:lang w:val="en-GB" w:bidi="en-GB"/>
        </w:rPr>
        <w:t>wehrte</w:t>
      </w:r>
      <w:proofErr w:type="spellEnd"/>
      <w:r w:rsidRPr="00B434A9">
        <w:rPr>
          <w:rFonts w:cstheme="minorHAnsi"/>
          <w:sz w:val="24"/>
          <w:szCs w:val="24"/>
          <w:highlight w:val="yellow"/>
          <w:lang w:val="en-GB" w:bidi="en-GB"/>
        </w:rPr>
        <w:t xml:space="preserve"> ab, </w:t>
      </w:r>
      <w:proofErr w:type="spellStart"/>
      <w:r w:rsidRPr="00B434A9">
        <w:rPr>
          <w:rFonts w:cstheme="minorHAnsi"/>
          <w:sz w:val="24"/>
          <w:szCs w:val="24"/>
          <w:highlight w:val="yellow"/>
          <w:lang w:val="en-GB" w:bidi="en-GB"/>
        </w:rPr>
        <w:t>aber</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ohne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großen</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Nachdruck</w:t>
      </w:r>
      <w:proofErr w:type="spellEnd"/>
      <w:r w:rsidRPr="00B434A9">
        <w:rPr>
          <w:rFonts w:cstheme="minorHAnsi"/>
          <w:sz w:val="24"/>
          <w:szCs w:val="24"/>
          <w:highlight w:val="yellow"/>
          <w:lang w:val="en-GB" w:bidi="en-GB"/>
        </w:rPr>
        <w:t xml:space="preserve">; 490er </w:t>
      </w:r>
      <w:proofErr w:type="spellStart"/>
      <w:r w:rsidRPr="00B434A9">
        <w:rPr>
          <w:rFonts w:cstheme="minorHAnsi"/>
          <w:sz w:val="24"/>
          <w:szCs w:val="24"/>
          <w:highlight w:val="yellow"/>
          <w:lang w:val="en-GB" w:bidi="en-GB"/>
        </w:rPr>
        <w:t>ist</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einfacher</w:t>
      </w:r>
      <w:proofErr w:type="spellEnd"/>
      <w:r w:rsidRPr="00B434A9">
        <w:rPr>
          <w:rFonts w:cstheme="minorHAnsi"/>
          <w:sz w:val="24"/>
          <w:szCs w:val="24"/>
          <w:highlight w:val="yellow"/>
          <w:lang w:val="en-GB" w:bidi="en-GB"/>
        </w:rPr>
        <w:t xml:space="preserve"> Mann, </w:t>
      </w:r>
      <w:proofErr w:type="spellStart"/>
      <w:r w:rsidRPr="00B434A9">
        <w:rPr>
          <w:rFonts w:cstheme="minorHAnsi"/>
          <w:sz w:val="24"/>
          <w:szCs w:val="24"/>
          <w:highlight w:val="yellow"/>
          <w:lang w:val="en-GB" w:bidi="en-GB"/>
        </w:rPr>
        <w:t>ein</w:t>
      </w:r>
      <w:proofErr w:type="spellEnd"/>
      <w:r w:rsidRPr="00B434A9">
        <w:rPr>
          <w:rFonts w:cstheme="minorHAnsi"/>
          <w:sz w:val="24"/>
          <w:szCs w:val="24"/>
          <w:highlight w:val="yellow"/>
          <w:lang w:val="en-GB" w:bidi="en-GB"/>
        </w:rPr>
        <w:t xml:space="preserve"> Bauer, seine </w:t>
      </w:r>
      <w:proofErr w:type="spellStart"/>
      <w:r w:rsidRPr="00B434A9">
        <w:rPr>
          <w:rFonts w:cstheme="minorHAnsi"/>
          <w:sz w:val="24"/>
          <w:szCs w:val="24"/>
          <w:highlight w:val="yellow"/>
          <w:lang w:val="en-GB" w:bidi="en-GB"/>
        </w:rPr>
        <w:t>Schwester</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versorgt</w:t>
      </w:r>
      <w:proofErr w:type="spellEnd"/>
      <w:r w:rsidRPr="00B434A9">
        <w:rPr>
          <w:rFonts w:cstheme="minorHAnsi"/>
          <w:sz w:val="24"/>
          <w:szCs w:val="24"/>
          <w:highlight w:val="yellow"/>
          <w:lang w:val="en-GB" w:bidi="en-GB"/>
        </w:rPr>
        <w:t xml:space="preserve"> seinen </w:t>
      </w:r>
      <w:proofErr w:type="spellStart"/>
      <w:r w:rsidRPr="00B434A9">
        <w:rPr>
          <w:rFonts w:cstheme="minorHAnsi"/>
          <w:sz w:val="24"/>
          <w:szCs w:val="24"/>
          <w:highlight w:val="yellow"/>
          <w:lang w:val="en-GB" w:bidi="en-GB"/>
        </w:rPr>
        <w:t>Haushalt</w:t>
      </w:r>
      <w:proofErr w:type="spellEnd"/>
      <w:r w:rsidRPr="00B434A9">
        <w:rPr>
          <w:rFonts w:cstheme="minorHAnsi"/>
          <w:sz w:val="24"/>
          <w:szCs w:val="24"/>
          <w:highlight w:val="yellow"/>
          <w:lang w:val="en-GB" w:bidi="en-GB"/>
        </w:rPr>
        <w:t xml:space="preserve">, und er </w:t>
      </w:r>
      <w:proofErr w:type="spellStart"/>
      <w:r w:rsidRPr="00B434A9">
        <w:rPr>
          <w:rFonts w:cstheme="minorHAnsi"/>
          <w:sz w:val="24"/>
          <w:szCs w:val="24"/>
          <w:highlight w:val="yellow"/>
          <w:lang w:val="en-GB" w:bidi="en-GB"/>
        </w:rPr>
        <w:t>meinte</w:t>
      </w:r>
      <w:proofErr w:type="spellEnd"/>
      <w:r w:rsidRPr="00B434A9">
        <w:rPr>
          <w:rFonts w:cstheme="minorHAnsi"/>
          <w:sz w:val="24"/>
          <w:szCs w:val="24"/>
          <w:highlight w:val="yellow"/>
          <w:lang w:val="en-GB" w:bidi="en-GB"/>
        </w:rPr>
        <w:t xml:space="preserve">, er </w:t>
      </w:r>
      <w:proofErr w:type="spellStart"/>
      <w:r w:rsidRPr="00B434A9">
        <w:rPr>
          <w:rFonts w:cstheme="minorHAnsi"/>
          <w:sz w:val="24"/>
          <w:szCs w:val="24"/>
          <w:highlight w:val="yellow"/>
          <w:lang w:val="en-GB" w:bidi="en-GB"/>
        </w:rPr>
        <w:t>müsse</w:t>
      </w:r>
      <w:proofErr w:type="spellEnd"/>
      <w:r w:rsidRPr="00B434A9">
        <w:rPr>
          <w:rFonts w:cstheme="minorHAnsi"/>
          <w:sz w:val="24"/>
          <w:szCs w:val="24"/>
          <w:highlight w:val="yellow"/>
          <w:lang w:val="en-GB" w:bidi="en-GB"/>
        </w:rPr>
        <w:t xml:space="preserve"> ein600</w:t>
      </w:r>
    </w:p>
    <w:p w14:paraId="2746497C" w14:textId="26B88E97" w:rsidR="00306FA5" w:rsidRPr="00B434A9" w:rsidRDefault="00306FA5" w:rsidP="00306FA5">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Page 19</w:t>
      </w:r>
    </w:p>
    <w:p w14:paraId="052D9436" w14:textId="77777777" w:rsidR="009A42DF" w:rsidRPr="00B434A9" w:rsidRDefault="009A42DF" w:rsidP="009A42DF">
      <w:pPr>
        <w:spacing w:after="0"/>
        <w:ind w:left="120"/>
        <w:rPr>
          <w:rFonts w:cstheme="minorHAnsi"/>
          <w:sz w:val="24"/>
          <w:szCs w:val="24"/>
          <w:lang w:val="en-GB"/>
        </w:rPr>
      </w:pPr>
    </w:p>
    <w:p w14:paraId="409B7FE2" w14:textId="77777777" w:rsidR="009A42DF" w:rsidRPr="00B434A9" w:rsidRDefault="009A42DF" w:rsidP="009A42DF">
      <w:pPr>
        <w:spacing w:after="0"/>
        <w:ind w:left="120"/>
        <w:rPr>
          <w:rFonts w:cstheme="minorHAnsi"/>
          <w:sz w:val="24"/>
          <w:szCs w:val="24"/>
          <w:lang w:val="en-GB"/>
        </w:rPr>
      </w:pPr>
      <w:r w:rsidRPr="00B434A9">
        <w:rPr>
          <w:rFonts w:cstheme="minorHAnsi"/>
          <w:b/>
          <w:sz w:val="24"/>
          <w:szCs w:val="24"/>
          <w:lang w:val="en-GB" w:bidi="en-GB"/>
        </w:rPr>
        <w:t>Salewa and the development of Alpine Hemp: from the Alps to Heilongjiang</w:t>
      </w:r>
    </w:p>
    <w:p w14:paraId="34A2BE04" w14:textId="77777777" w:rsidR="00F00F86" w:rsidRPr="00B434A9" w:rsidRDefault="009A42DF" w:rsidP="00F00F86">
      <w:pPr>
        <w:spacing w:after="0"/>
        <w:ind w:left="120"/>
        <w:rPr>
          <w:rFonts w:cstheme="minorHAnsi"/>
          <w:sz w:val="24"/>
          <w:szCs w:val="24"/>
          <w:lang w:val="en-GB" w:bidi="en-GB"/>
        </w:rPr>
      </w:pPr>
      <w:r w:rsidRPr="00B434A9">
        <w:rPr>
          <w:rFonts w:cstheme="minorHAnsi"/>
          <w:sz w:val="24"/>
          <w:szCs w:val="24"/>
          <w:lang w:val="en-GB" w:bidi="en-GB"/>
        </w:rPr>
        <w:t xml:space="preserve">In the Alps, hemp production has a longstanding tradition. In the past, Italy was the biggest producer of high-quality hemp fibre. But, in the ‘60s, much of the related skills, knowledge and machinery were moved to China. </w:t>
      </w:r>
    </w:p>
    <w:p w14:paraId="499135ED" w14:textId="2B38946C" w:rsidR="00F00F86" w:rsidRPr="00B434A9" w:rsidRDefault="00F00F86" w:rsidP="00F00F86">
      <w:pPr>
        <w:spacing w:after="0"/>
        <w:ind w:left="120"/>
        <w:rPr>
          <w:rFonts w:cstheme="minorHAnsi"/>
          <w:sz w:val="24"/>
          <w:szCs w:val="24"/>
          <w:highlight w:val="yellow"/>
          <w:lang w:val="en-GB" w:bidi="en-GB"/>
        </w:rPr>
      </w:pPr>
      <w:r w:rsidRPr="00B434A9">
        <w:rPr>
          <w:rFonts w:cstheme="minorHAnsi"/>
          <w:sz w:val="24"/>
          <w:szCs w:val="24"/>
          <w:highlight w:val="yellow"/>
          <w:lang w:val="en-GB" w:bidi="en-GB"/>
        </w:rPr>
        <w:lastRenderedPageBreak/>
        <w:t xml:space="preserve">Er </w:t>
      </w:r>
      <w:proofErr w:type="spellStart"/>
      <w:r w:rsidRPr="00B434A9">
        <w:rPr>
          <w:rFonts w:cstheme="minorHAnsi"/>
          <w:sz w:val="24"/>
          <w:szCs w:val="24"/>
          <w:highlight w:val="yellow"/>
          <w:lang w:val="en-GB" w:bidi="en-GB"/>
        </w:rPr>
        <w:t>bearbeitet</w:t>
      </w:r>
      <w:proofErr w:type="spellEnd"/>
      <w:r w:rsidRPr="00B434A9">
        <w:rPr>
          <w:rFonts w:cstheme="minorHAnsi"/>
          <w:sz w:val="24"/>
          <w:szCs w:val="24"/>
          <w:highlight w:val="yellow"/>
          <w:lang w:val="en-GB" w:bidi="en-GB"/>
        </w:rPr>
        <w:t xml:space="preserve"> seinen Hof und </w:t>
      </w:r>
      <w:proofErr w:type="spellStart"/>
      <w:r w:rsidRPr="00B434A9">
        <w:rPr>
          <w:rFonts w:cstheme="minorHAnsi"/>
          <w:sz w:val="24"/>
          <w:szCs w:val="24"/>
          <w:highlight w:val="yellow"/>
          <w:lang w:val="en-GB" w:bidi="en-GB"/>
        </w:rPr>
        <w:t>hütet</w:t>
      </w:r>
      <w:proofErr w:type="spellEnd"/>
      <w:r w:rsidRPr="00B434A9">
        <w:rPr>
          <w:rFonts w:cstheme="minorHAnsi"/>
          <w:sz w:val="24"/>
          <w:szCs w:val="24"/>
          <w:highlight w:val="yellow"/>
          <w:lang w:val="en-GB" w:bidi="en-GB"/>
        </w:rPr>
        <w:t xml:space="preserve"> sein Haus. Sein50Leben </w:t>
      </w:r>
      <w:proofErr w:type="spellStart"/>
      <w:r w:rsidRPr="00B434A9">
        <w:rPr>
          <w:rFonts w:cstheme="minorHAnsi"/>
          <w:sz w:val="24"/>
          <w:szCs w:val="24"/>
          <w:highlight w:val="yellow"/>
          <w:lang w:val="en-GB" w:bidi="en-GB"/>
        </w:rPr>
        <w:t>ist</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handfeste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stetige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langsame</w:t>
      </w:r>
      <w:proofErr w:type="spellEnd"/>
      <w:r w:rsidRPr="00B434A9">
        <w:rPr>
          <w:rFonts w:cstheme="minorHAnsi"/>
          <w:sz w:val="24"/>
          <w:szCs w:val="24"/>
          <w:highlight w:val="yellow"/>
          <w:lang w:val="en-GB" w:bidi="en-GB"/>
        </w:rPr>
        <w:t xml:space="preserve">, ang100enehme </w:t>
      </w:r>
      <w:proofErr w:type="spellStart"/>
      <w:r w:rsidRPr="00B434A9">
        <w:rPr>
          <w:rFonts w:cstheme="minorHAnsi"/>
          <w:sz w:val="24"/>
          <w:szCs w:val="24"/>
          <w:highlight w:val="yellow"/>
          <w:lang w:val="en-GB" w:bidi="en-GB"/>
        </w:rPr>
        <w:t>Sache</w:t>
      </w:r>
      <w:proofErr w:type="spellEnd"/>
      <w:r w:rsidRPr="00B434A9">
        <w:rPr>
          <w:rFonts w:cstheme="minorHAnsi"/>
          <w:sz w:val="24"/>
          <w:szCs w:val="24"/>
          <w:highlight w:val="yellow"/>
          <w:lang w:val="en-GB" w:bidi="en-GB"/>
        </w:rPr>
        <w:t xml:space="preserve">. Es </w:t>
      </w:r>
      <w:proofErr w:type="spellStart"/>
      <w:r w:rsidRPr="00B434A9">
        <w:rPr>
          <w:rFonts w:cstheme="minorHAnsi"/>
          <w:sz w:val="24"/>
          <w:szCs w:val="24"/>
          <w:highlight w:val="yellow"/>
          <w:lang w:val="en-GB" w:bidi="en-GB"/>
        </w:rPr>
        <w:t>gibt</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nichts</w:t>
      </w:r>
      <w:proofErr w:type="spellEnd"/>
      <w:r w:rsidRPr="00B434A9">
        <w:rPr>
          <w:rFonts w:cstheme="minorHAnsi"/>
          <w:sz w:val="24"/>
          <w:szCs w:val="24"/>
          <w:highlight w:val="yellow"/>
          <w:lang w:val="en-GB" w:bidi="en-GB"/>
        </w:rPr>
        <w:t xml:space="preserve">, was er </w:t>
      </w:r>
      <w:proofErr w:type="spellStart"/>
      <w:r w:rsidRPr="00B434A9">
        <w:rPr>
          <w:rFonts w:cstheme="minorHAnsi"/>
          <w:sz w:val="24"/>
          <w:szCs w:val="24"/>
          <w:highlight w:val="yellow"/>
          <w:lang w:val="en-GB" w:bidi="en-GB"/>
        </w:rPr>
        <w:t>nicht</w:t>
      </w:r>
      <w:proofErr w:type="spellEnd"/>
      <w:r w:rsidRPr="00B434A9">
        <w:rPr>
          <w:rFonts w:cstheme="minorHAnsi"/>
          <w:sz w:val="24"/>
          <w:szCs w:val="24"/>
          <w:highlight w:val="yellow"/>
          <w:lang w:val="en-GB" w:bidi="en-GB"/>
        </w:rPr>
        <w:t xml:space="preserve"> gern150 für </w:t>
      </w:r>
      <w:proofErr w:type="spellStart"/>
      <w:r w:rsidRPr="00B434A9">
        <w:rPr>
          <w:rFonts w:cstheme="minorHAnsi"/>
          <w:sz w:val="24"/>
          <w:szCs w:val="24"/>
          <w:highlight w:val="yellow"/>
          <w:lang w:val="en-GB" w:bidi="en-GB"/>
        </w:rPr>
        <w:t>immer</w:t>
      </w:r>
      <w:proofErr w:type="spellEnd"/>
      <w:r w:rsidRPr="00B434A9">
        <w:rPr>
          <w:rFonts w:cstheme="minorHAnsi"/>
          <w:sz w:val="24"/>
          <w:szCs w:val="24"/>
          <w:highlight w:val="yellow"/>
          <w:lang w:val="en-GB" w:bidi="en-GB"/>
        </w:rPr>
        <w:t xml:space="preserve"> so </w:t>
      </w:r>
      <w:proofErr w:type="spellStart"/>
      <w:r w:rsidRPr="00B434A9">
        <w:rPr>
          <w:rFonts w:cstheme="minorHAnsi"/>
          <w:sz w:val="24"/>
          <w:szCs w:val="24"/>
          <w:highlight w:val="yellow"/>
          <w:lang w:val="en-GB" w:bidi="en-GB"/>
        </w:rPr>
        <w:t>weitermachen</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würde</w:t>
      </w:r>
      <w:proofErr w:type="spellEnd"/>
      <w:r w:rsidRPr="00B434A9">
        <w:rPr>
          <w:rFonts w:cstheme="minorHAnsi"/>
          <w:sz w:val="24"/>
          <w:szCs w:val="24"/>
          <w:highlight w:val="yellow"/>
          <w:lang w:val="en-GB" w:bidi="en-GB"/>
        </w:rPr>
        <w:t xml:space="preserve">. Es war </w:t>
      </w:r>
      <w:proofErr w:type="spellStart"/>
      <w:r w:rsidRPr="00B434A9">
        <w:rPr>
          <w:rFonts w:cstheme="minorHAnsi"/>
          <w:sz w:val="24"/>
          <w:szCs w:val="24"/>
          <w:highlight w:val="yellow"/>
          <w:lang w:val="en-GB" w:bidi="en-GB"/>
        </w:rPr>
        <w:t>nicht</w:t>
      </w:r>
      <w:proofErr w:type="spellEnd"/>
      <w:r w:rsidRPr="00B434A9">
        <w:rPr>
          <w:rFonts w:cstheme="minorHAnsi"/>
          <w:sz w:val="24"/>
          <w:szCs w:val="24"/>
          <w:highlight w:val="yellow"/>
          <w:lang w:val="en-GB" w:bidi="en-GB"/>
        </w:rPr>
        <w:t xml:space="preserve"> 200allein sein </w:t>
      </w:r>
      <w:proofErr w:type="spellStart"/>
      <w:r w:rsidRPr="00B434A9">
        <w:rPr>
          <w:rFonts w:cstheme="minorHAnsi"/>
          <w:sz w:val="24"/>
          <w:szCs w:val="24"/>
          <w:highlight w:val="yellow"/>
          <w:lang w:val="en-GB" w:bidi="en-GB"/>
        </w:rPr>
        <w:t>Entschluß</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sich</w:t>
      </w:r>
      <w:proofErr w:type="spellEnd"/>
      <w:r w:rsidRPr="00B434A9">
        <w:rPr>
          <w:rFonts w:cstheme="minorHAnsi"/>
          <w:sz w:val="24"/>
          <w:szCs w:val="24"/>
          <w:highlight w:val="yellow"/>
          <w:lang w:val="en-GB" w:bidi="en-GB"/>
        </w:rPr>
        <w:t xml:space="preserve"> auf dieses Abenteue250r </w:t>
      </w:r>
      <w:proofErr w:type="spellStart"/>
      <w:r w:rsidRPr="00B434A9">
        <w:rPr>
          <w:rFonts w:cstheme="minorHAnsi"/>
          <w:sz w:val="24"/>
          <w:szCs w:val="24"/>
          <w:highlight w:val="yellow"/>
          <w:lang w:val="en-GB" w:bidi="en-GB"/>
        </w:rPr>
        <w:t>einzulassen</w:t>
      </w:r>
      <w:proofErr w:type="spellEnd"/>
      <w:r w:rsidRPr="00B434A9">
        <w:rPr>
          <w:rFonts w:cstheme="minorHAnsi"/>
          <w:sz w:val="24"/>
          <w:szCs w:val="24"/>
          <w:highlight w:val="yellow"/>
          <w:lang w:val="en-GB" w:bidi="en-GB"/>
        </w:rPr>
        <w:t xml:space="preserve">. Seine </w:t>
      </w:r>
      <w:proofErr w:type="spellStart"/>
      <w:r w:rsidRPr="00B434A9">
        <w:rPr>
          <w:rFonts w:cstheme="minorHAnsi"/>
          <w:sz w:val="24"/>
          <w:szCs w:val="24"/>
          <w:highlight w:val="yellow"/>
          <w:lang w:val="en-GB" w:bidi="en-GB"/>
        </w:rPr>
        <w:t>Schwester</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hatte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ihn</w:t>
      </w:r>
      <w:proofErr w:type="spellEnd"/>
      <w:r w:rsidRPr="00B434A9">
        <w:rPr>
          <w:rFonts w:cstheme="minorHAnsi"/>
          <w:sz w:val="24"/>
          <w:szCs w:val="24"/>
          <w:highlight w:val="yellow"/>
          <w:lang w:val="en-GB" w:bidi="en-GB"/>
        </w:rPr>
        <w:t xml:space="preserve"> darauf300 </w:t>
      </w:r>
      <w:proofErr w:type="spellStart"/>
      <w:r w:rsidRPr="00B434A9">
        <w:rPr>
          <w:rFonts w:cstheme="minorHAnsi"/>
          <w:sz w:val="24"/>
          <w:szCs w:val="24"/>
          <w:highlight w:val="yellow"/>
          <w:lang w:val="en-GB" w:bidi="en-GB"/>
        </w:rPr>
        <w:t>aufmerksam</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gemacht</w:t>
      </w:r>
      <w:proofErr w:type="spellEnd"/>
      <w:r w:rsidRPr="00B434A9">
        <w:rPr>
          <w:rFonts w:cstheme="minorHAnsi"/>
          <w:sz w:val="24"/>
          <w:szCs w:val="24"/>
          <w:highlight w:val="yellow"/>
          <w:lang w:val="en-GB" w:bidi="en-GB"/>
        </w:rPr>
        <w:t xml:space="preserve">; in </w:t>
      </w:r>
      <w:proofErr w:type="spellStart"/>
      <w:r w:rsidRPr="00B434A9">
        <w:rPr>
          <w:rFonts w:cstheme="minorHAnsi"/>
          <w:sz w:val="24"/>
          <w:szCs w:val="24"/>
          <w:highlight w:val="yellow"/>
          <w:lang w:val="en-GB" w:bidi="en-GB"/>
        </w:rPr>
        <w:t>einem</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Zeitungsinserat</w:t>
      </w:r>
      <w:proofErr w:type="spellEnd"/>
      <w:r w:rsidRPr="00B434A9">
        <w:rPr>
          <w:rFonts w:cstheme="minorHAnsi"/>
          <w:sz w:val="24"/>
          <w:szCs w:val="24"/>
          <w:highlight w:val="yellow"/>
          <w:lang w:val="en-GB" w:bidi="en-GB"/>
        </w:rPr>
        <w:t xml:space="preserve"> wurd350e </w:t>
      </w:r>
      <w:proofErr w:type="spellStart"/>
      <w:r w:rsidRPr="00B434A9">
        <w:rPr>
          <w:rFonts w:cstheme="minorHAnsi"/>
          <w:sz w:val="24"/>
          <w:szCs w:val="24"/>
          <w:highlight w:val="yellow"/>
          <w:lang w:val="en-GB" w:bidi="en-GB"/>
        </w:rPr>
        <w:t>eine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Brautschau</w:t>
      </w:r>
      <w:proofErr w:type="spellEnd"/>
      <w:r w:rsidRPr="00B434A9">
        <w:rPr>
          <w:rFonts w:cstheme="minorHAnsi"/>
          <w:sz w:val="24"/>
          <w:szCs w:val="24"/>
          <w:highlight w:val="yellow"/>
          <w:lang w:val="en-GB" w:bidi="en-GB"/>
        </w:rPr>
        <w:t xml:space="preserve"> in der </w:t>
      </w:r>
      <w:proofErr w:type="spellStart"/>
      <w:r w:rsidRPr="00B434A9">
        <w:rPr>
          <w:rFonts w:cstheme="minorHAnsi"/>
          <w:sz w:val="24"/>
          <w:szCs w:val="24"/>
          <w:highlight w:val="yellow"/>
          <w:lang w:val="en-GB" w:bidi="en-GB"/>
        </w:rPr>
        <w:t>Tschechei</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angeboten</w:t>
      </w:r>
      <w:proofErr w:type="spellEnd"/>
      <w:r w:rsidRPr="00B434A9">
        <w:rPr>
          <w:rFonts w:cstheme="minorHAnsi"/>
          <w:sz w:val="24"/>
          <w:szCs w:val="24"/>
          <w:highlight w:val="yellow"/>
          <w:lang w:val="en-GB" w:bidi="en-GB"/>
        </w:rPr>
        <w:t xml:space="preserve">, kurz400, er </w:t>
      </w:r>
      <w:proofErr w:type="spellStart"/>
      <w:r w:rsidRPr="00B434A9">
        <w:rPr>
          <w:rFonts w:cstheme="minorHAnsi"/>
          <w:sz w:val="24"/>
          <w:szCs w:val="24"/>
          <w:highlight w:val="yellow"/>
          <w:lang w:val="en-GB" w:bidi="en-GB"/>
        </w:rPr>
        <w:t>sollte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sich</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eine</w:t>
      </w:r>
      <w:proofErr w:type="spellEnd"/>
      <w:r w:rsidRPr="00B434A9">
        <w:rPr>
          <w:rFonts w:cstheme="minorHAnsi"/>
          <w:sz w:val="24"/>
          <w:szCs w:val="24"/>
          <w:highlight w:val="yellow"/>
          <w:lang w:val="en-GB" w:bidi="en-GB"/>
        </w:rPr>
        <w:t xml:space="preserve"> Frau suchen.443</w:t>
      </w:r>
    </w:p>
    <w:p w14:paraId="52CAC685" w14:textId="62CE9BB7" w:rsidR="00306FA5" w:rsidRPr="00B434A9" w:rsidRDefault="00F00F86" w:rsidP="00F00F86">
      <w:pPr>
        <w:spacing w:after="0"/>
        <w:ind w:left="120"/>
        <w:rPr>
          <w:lang w:val="en-GB" w:bidi="en-GB"/>
        </w:rPr>
      </w:pPr>
      <w:r w:rsidRPr="00B434A9">
        <w:rPr>
          <w:rFonts w:cstheme="minorHAnsi"/>
          <w:sz w:val="24"/>
          <w:szCs w:val="24"/>
          <w:highlight w:val="yellow"/>
          <w:lang w:val="en-GB" w:bidi="en-GB"/>
        </w:rPr>
        <w:t xml:space="preserve">Er </w:t>
      </w:r>
      <w:proofErr w:type="spellStart"/>
      <w:r w:rsidRPr="00B434A9">
        <w:rPr>
          <w:rFonts w:cstheme="minorHAnsi"/>
          <w:sz w:val="24"/>
          <w:szCs w:val="24"/>
          <w:highlight w:val="yellow"/>
          <w:lang w:val="en-GB" w:bidi="en-GB"/>
        </w:rPr>
        <w:t>wehrte</w:t>
      </w:r>
      <w:proofErr w:type="spellEnd"/>
      <w:r w:rsidRPr="00B434A9">
        <w:rPr>
          <w:rFonts w:cstheme="minorHAnsi"/>
          <w:sz w:val="24"/>
          <w:szCs w:val="24"/>
          <w:highlight w:val="yellow"/>
          <w:lang w:val="en-GB" w:bidi="en-GB"/>
        </w:rPr>
        <w:t xml:space="preserve"> ab, </w:t>
      </w:r>
      <w:proofErr w:type="spellStart"/>
      <w:r w:rsidRPr="00B434A9">
        <w:rPr>
          <w:rFonts w:cstheme="minorHAnsi"/>
          <w:sz w:val="24"/>
          <w:szCs w:val="24"/>
          <w:highlight w:val="yellow"/>
          <w:lang w:val="en-GB" w:bidi="en-GB"/>
        </w:rPr>
        <w:t>aber</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ohne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großen</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Nachdruck</w:t>
      </w:r>
      <w:proofErr w:type="spellEnd"/>
      <w:r w:rsidRPr="00B434A9">
        <w:rPr>
          <w:rFonts w:cstheme="minorHAnsi"/>
          <w:sz w:val="24"/>
          <w:szCs w:val="24"/>
          <w:highlight w:val="yellow"/>
          <w:lang w:val="en-GB" w:bidi="en-GB"/>
        </w:rPr>
        <w:t xml:space="preserve">; 490er </w:t>
      </w:r>
      <w:proofErr w:type="spellStart"/>
      <w:r w:rsidRPr="00B434A9">
        <w:rPr>
          <w:rFonts w:cstheme="minorHAnsi"/>
          <w:sz w:val="24"/>
          <w:szCs w:val="24"/>
          <w:highlight w:val="yellow"/>
          <w:lang w:val="en-GB" w:bidi="en-GB"/>
        </w:rPr>
        <w:t>ist</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einfacher</w:t>
      </w:r>
      <w:proofErr w:type="spellEnd"/>
      <w:r w:rsidRPr="00B434A9">
        <w:rPr>
          <w:rFonts w:cstheme="minorHAnsi"/>
          <w:sz w:val="24"/>
          <w:szCs w:val="24"/>
          <w:highlight w:val="yellow"/>
          <w:lang w:val="en-GB" w:bidi="en-GB"/>
        </w:rPr>
        <w:t xml:space="preserve"> Mann, </w:t>
      </w:r>
      <w:proofErr w:type="spellStart"/>
      <w:r w:rsidRPr="00B434A9">
        <w:rPr>
          <w:rFonts w:cstheme="minorHAnsi"/>
          <w:sz w:val="24"/>
          <w:szCs w:val="24"/>
          <w:highlight w:val="yellow"/>
          <w:lang w:val="en-GB" w:bidi="en-GB"/>
        </w:rPr>
        <w:t>ein</w:t>
      </w:r>
      <w:proofErr w:type="spellEnd"/>
      <w:r w:rsidRPr="00B434A9">
        <w:rPr>
          <w:rFonts w:cstheme="minorHAnsi"/>
          <w:sz w:val="24"/>
          <w:szCs w:val="24"/>
          <w:highlight w:val="yellow"/>
          <w:lang w:val="en-GB" w:bidi="en-GB"/>
        </w:rPr>
        <w:t xml:space="preserve"> Bauer, seine </w:t>
      </w:r>
      <w:proofErr w:type="spellStart"/>
      <w:r w:rsidRPr="00B434A9">
        <w:rPr>
          <w:rFonts w:cstheme="minorHAnsi"/>
          <w:sz w:val="24"/>
          <w:szCs w:val="24"/>
          <w:highlight w:val="yellow"/>
          <w:lang w:val="en-GB" w:bidi="en-GB"/>
        </w:rPr>
        <w:t>Schwester</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versorgt</w:t>
      </w:r>
      <w:proofErr w:type="spellEnd"/>
      <w:r w:rsidRPr="00B434A9">
        <w:rPr>
          <w:rFonts w:cstheme="minorHAnsi"/>
          <w:sz w:val="24"/>
          <w:szCs w:val="24"/>
          <w:highlight w:val="yellow"/>
          <w:lang w:val="en-GB" w:bidi="en-GB"/>
        </w:rPr>
        <w:t xml:space="preserve"> seinen </w:t>
      </w:r>
      <w:proofErr w:type="spellStart"/>
      <w:r w:rsidRPr="00B434A9">
        <w:rPr>
          <w:rFonts w:cstheme="minorHAnsi"/>
          <w:sz w:val="24"/>
          <w:szCs w:val="24"/>
          <w:highlight w:val="yellow"/>
          <w:lang w:val="en-GB" w:bidi="en-GB"/>
        </w:rPr>
        <w:t>Haushalt</w:t>
      </w:r>
      <w:proofErr w:type="spellEnd"/>
      <w:r w:rsidRPr="00B434A9">
        <w:rPr>
          <w:rFonts w:cstheme="minorHAnsi"/>
          <w:sz w:val="24"/>
          <w:szCs w:val="24"/>
          <w:highlight w:val="yellow"/>
          <w:lang w:val="en-GB" w:bidi="en-GB"/>
        </w:rPr>
        <w:t xml:space="preserve">, und er </w:t>
      </w:r>
      <w:proofErr w:type="spellStart"/>
      <w:r w:rsidRPr="00B434A9">
        <w:rPr>
          <w:rFonts w:cstheme="minorHAnsi"/>
          <w:sz w:val="24"/>
          <w:szCs w:val="24"/>
          <w:highlight w:val="yellow"/>
          <w:lang w:val="en-GB" w:bidi="en-GB"/>
        </w:rPr>
        <w:t>meinte</w:t>
      </w:r>
      <w:proofErr w:type="spellEnd"/>
      <w:r w:rsidRPr="00B434A9">
        <w:rPr>
          <w:rFonts w:cstheme="minorHAnsi"/>
          <w:sz w:val="24"/>
          <w:szCs w:val="24"/>
          <w:highlight w:val="yellow"/>
          <w:lang w:val="en-GB" w:bidi="en-GB"/>
        </w:rPr>
        <w:t xml:space="preserve">, er </w:t>
      </w:r>
      <w:proofErr w:type="spellStart"/>
      <w:r w:rsidRPr="00B434A9">
        <w:rPr>
          <w:rFonts w:cstheme="minorHAnsi"/>
          <w:sz w:val="24"/>
          <w:szCs w:val="24"/>
          <w:highlight w:val="yellow"/>
          <w:lang w:val="en-GB" w:bidi="en-GB"/>
        </w:rPr>
        <w:t>müsse</w:t>
      </w:r>
      <w:proofErr w:type="spellEnd"/>
      <w:r w:rsidRPr="00B434A9">
        <w:rPr>
          <w:rFonts w:cstheme="minorHAnsi"/>
          <w:sz w:val="24"/>
          <w:szCs w:val="24"/>
          <w:highlight w:val="yellow"/>
          <w:lang w:val="en-GB" w:bidi="en-GB"/>
        </w:rPr>
        <w:t xml:space="preserve"> ein600e </w:t>
      </w:r>
      <w:proofErr w:type="spellStart"/>
      <w:r w:rsidRPr="00B434A9">
        <w:rPr>
          <w:rFonts w:cstheme="minorHAnsi"/>
          <w:sz w:val="24"/>
          <w:szCs w:val="24"/>
          <w:highlight w:val="yellow"/>
          <w:lang w:val="en-GB" w:bidi="en-GB"/>
        </w:rPr>
        <w:t>Schuld</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abarbeiten</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Warum</w:t>
      </w:r>
      <w:proofErr w:type="spellEnd"/>
      <w:r w:rsidRPr="00B434A9">
        <w:rPr>
          <w:rFonts w:cstheme="minorHAnsi"/>
          <w:sz w:val="24"/>
          <w:szCs w:val="24"/>
          <w:highlight w:val="yellow"/>
          <w:lang w:val="en-GB" w:bidi="en-GB"/>
        </w:rPr>
        <w:t xml:space="preserve"> er </w:t>
      </w:r>
      <w:proofErr w:type="spellStart"/>
      <w:r w:rsidRPr="00B434A9">
        <w:rPr>
          <w:rFonts w:cstheme="minorHAnsi"/>
          <w:sz w:val="24"/>
          <w:szCs w:val="24"/>
          <w:highlight w:val="yellow"/>
          <w:lang w:val="en-GB" w:bidi="en-GB"/>
        </w:rPr>
        <w:t>sich</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letztlich</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darauf</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eingelassen</w:t>
      </w:r>
      <w:proofErr w:type="spellEnd"/>
      <w:r w:rsidRPr="00B434A9">
        <w:rPr>
          <w:rFonts w:cstheme="minorHAnsi"/>
          <w:sz w:val="24"/>
          <w:szCs w:val="24"/>
          <w:highlight w:val="yellow"/>
          <w:lang w:val="en-GB" w:bidi="en-GB"/>
        </w:rPr>
        <w:t xml:space="preserve"> hat, </w:t>
      </w:r>
      <w:proofErr w:type="spellStart"/>
      <w:r w:rsidRPr="00B434A9">
        <w:rPr>
          <w:rFonts w:cstheme="minorHAnsi"/>
          <w:sz w:val="24"/>
          <w:szCs w:val="24"/>
          <w:highlight w:val="yellow"/>
          <w:lang w:val="en-GB" w:bidi="en-GB"/>
        </w:rPr>
        <w:t>gehört</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einem</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anderen</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Kapitel</w:t>
      </w:r>
      <w:proofErr w:type="spellEnd"/>
      <w:r w:rsidRPr="00B434A9">
        <w:rPr>
          <w:rFonts w:cstheme="minorHAnsi"/>
          <w:sz w:val="24"/>
          <w:szCs w:val="24"/>
          <w:highlight w:val="yellow"/>
          <w:lang w:val="en-GB" w:bidi="en-GB"/>
        </w:rPr>
        <w:t xml:space="preserve"> seines Lebens an. Seine Mutter </w:t>
      </w:r>
      <w:proofErr w:type="spellStart"/>
      <w:r w:rsidRPr="00B434A9">
        <w:rPr>
          <w:rFonts w:cstheme="minorHAnsi"/>
          <w:sz w:val="24"/>
          <w:szCs w:val="24"/>
          <w:highlight w:val="yellow"/>
          <w:lang w:val="en-GB" w:bidi="en-GB"/>
        </w:rPr>
        <w:t>hatte</w:t>
      </w:r>
      <w:proofErr w:type="spellEnd"/>
      <w:r w:rsidRPr="00B434A9">
        <w:rPr>
          <w:rFonts w:cstheme="minorHAnsi"/>
          <w:sz w:val="24"/>
          <w:szCs w:val="24"/>
          <w:highlight w:val="yellow"/>
          <w:lang w:val="en-GB" w:bidi="en-GB"/>
        </w:rPr>
        <w:t xml:space="preserve"> </w:t>
      </w:r>
      <w:proofErr w:type="spellStart"/>
      <w:r w:rsidRPr="00B434A9">
        <w:rPr>
          <w:rFonts w:cstheme="minorHAnsi"/>
          <w:sz w:val="24"/>
          <w:szCs w:val="24"/>
          <w:highlight w:val="yellow"/>
          <w:lang w:val="en-GB" w:bidi="en-GB"/>
        </w:rPr>
        <w:t>ihm</w:t>
      </w:r>
      <w:proofErr w:type="spellEnd"/>
      <w:r w:rsidRPr="00B434A9">
        <w:rPr>
          <w:rFonts w:cstheme="minorHAnsi"/>
          <w:sz w:val="24"/>
          <w:szCs w:val="24"/>
          <w:highlight w:val="yellow"/>
          <w:lang w:val="en-GB" w:bidi="en-GB"/>
        </w:rPr>
        <w:t xml:space="preserve"> von Böhm750</w:t>
      </w:r>
    </w:p>
    <w:p w14:paraId="12963B8F" w14:textId="3A53C020" w:rsidR="00306FA5" w:rsidRPr="00B434A9" w:rsidRDefault="00306FA5" w:rsidP="00306FA5">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Page 20-21</w:t>
      </w:r>
    </w:p>
    <w:p w14:paraId="437F0929" w14:textId="77777777" w:rsidR="00306FA5" w:rsidRPr="00B434A9" w:rsidRDefault="00306FA5" w:rsidP="00306FA5">
      <w:pPr>
        <w:rPr>
          <w:lang w:val="en-GB" w:bidi="en-GB"/>
        </w:rPr>
      </w:pPr>
    </w:p>
    <w:p w14:paraId="461590FA" w14:textId="09411A50" w:rsidR="00C14AEE" w:rsidRPr="00B434A9" w:rsidRDefault="00C14AEE" w:rsidP="00C14AEE">
      <w:pPr>
        <w:pStyle w:val="Heading2"/>
        <w:spacing w:after="0"/>
        <w:rPr>
          <w:rFonts w:asciiTheme="minorHAnsi" w:hAnsiTheme="minorHAnsi" w:cstheme="minorHAnsi"/>
          <w:color w:val="auto"/>
          <w:sz w:val="24"/>
          <w:szCs w:val="24"/>
          <w:lang w:val="en-GB" w:bidi="en-GB"/>
        </w:rPr>
      </w:pPr>
      <w:r w:rsidRPr="00B434A9">
        <w:rPr>
          <w:rFonts w:asciiTheme="minorHAnsi" w:hAnsiTheme="minorHAnsi" w:cstheme="minorHAnsi"/>
          <w:color w:val="FF0000"/>
          <w:sz w:val="24"/>
          <w:szCs w:val="24"/>
          <w:lang w:val="en-GB" w:bidi="en-GB"/>
        </w:rPr>
        <w:t xml:space="preserve">Running headline: </w:t>
      </w:r>
      <w:r w:rsidRPr="00B434A9">
        <w:rPr>
          <w:rFonts w:asciiTheme="minorHAnsi" w:hAnsiTheme="minorHAnsi" w:cstheme="minorHAnsi"/>
          <w:color w:val="auto"/>
          <w:sz w:val="24"/>
          <w:szCs w:val="24"/>
          <w:lang w:val="en-GB" w:bidi="en-GB"/>
        </w:rPr>
        <w:t>Shop online</w:t>
      </w:r>
    </w:p>
    <w:p w14:paraId="64DA3F10" w14:textId="275D6C6E" w:rsidR="00306FA5" w:rsidRPr="00B434A9" w:rsidRDefault="00306FA5" w:rsidP="00C14AEE">
      <w:pPr>
        <w:pStyle w:val="Heading2"/>
        <w:spacing w:after="0"/>
        <w:rPr>
          <w:rFonts w:asciiTheme="minorHAnsi" w:hAnsiTheme="minorHAnsi" w:cstheme="minorHAnsi"/>
          <w:color w:val="auto"/>
          <w:sz w:val="24"/>
          <w:szCs w:val="24"/>
          <w:lang w:val="en-GB" w:bidi="en-GB"/>
        </w:rPr>
      </w:pPr>
      <w:r w:rsidRPr="00B434A9">
        <w:rPr>
          <w:rFonts w:asciiTheme="minorHAnsi" w:hAnsiTheme="minorHAnsi" w:cstheme="minorHAnsi"/>
          <w:color w:val="auto"/>
          <w:sz w:val="24"/>
          <w:szCs w:val="24"/>
          <w:lang w:val="en-GB" w:bidi="en-GB"/>
        </w:rPr>
        <w:t>Alpine hemp men´s Half Zip Tee</w:t>
      </w:r>
    </w:p>
    <w:p w14:paraId="2785BE49" w14:textId="6215A32E" w:rsidR="009805F8" w:rsidRPr="00B434A9" w:rsidRDefault="009805F8" w:rsidP="009805F8">
      <w:pPr>
        <w:rPr>
          <w:lang w:val="en-GB" w:bidi="en-GB"/>
        </w:rPr>
      </w:pPr>
      <w:r w:rsidRPr="00B434A9">
        <w:rPr>
          <w:lang w:val="en-GB" w:bidi="en-GB"/>
        </w:rPr>
        <w:t>+ Image: ALPINE HEMP MEN'S HALF ZIP_HERO.jpg</w:t>
      </w:r>
    </w:p>
    <w:p w14:paraId="2952588B" w14:textId="413324C0" w:rsidR="009805F8" w:rsidRPr="00B434A9" w:rsidRDefault="009805F8" w:rsidP="009805F8">
      <w:pPr>
        <w:rPr>
          <w:lang w:val="en-GB" w:bidi="en-GB"/>
        </w:rPr>
      </w:pPr>
      <w:r w:rsidRPr="00B434A9">
        <w:rPr>
          <w:b/>
          <w:bCs/>
          <w:lang w:val="en-GB" w:bidi="en-GB"/>
        </w:rPr>
        <w:t xml:space="preserve">Natural feel </w:t>
      </w:r>
      <w:r w:rsidRPr="00B434A9">
        <w:rPr>
          <w:lang w:val="en-GB" w:bidi="en-GB"/>
        </w:rPr>
        <w:br/>
        <w:t>Alpine hemp technology</w:t>
      </w:r>
      <w:r w:rsidRPr="00B434A9">
        <w:rPr>
          <w:lang w:val="en-GB" w:bidi="en-GB"/>
        </w:rPr>
        <w:br/>
        <w:t>+ Image: ALPINE HEMP MEN'S HALF ZIP_USP 01.jpg</w:t>
      </w:r>
    </w:p>
    <w:p w14:paraId="73A52188" w14:textId="57144F4D" w:rsidR="009805F8" w:rsidRPr="00B434A9" w:rsidRDefault="009805F8" w:rsidP="009805F8">
      <w:pPr>
        <w:rPr>
          <w:lang w:val="en-GB" w:bidi="en-GB"/>
        </w:rPr>
      </w:pPr>
      <w:r w:rsidRPr="00B434A9">
        <w:rPr>
          <w:b/>
          <w:bCs/>
          <w:lang w:val="en-GB" w:bidi="en-GB"/>
        </w:rPr>
        <w:t xml:space="preserve">Freedom of movement </w:t>
      </w:r>
      <w:r w:rsidRPr="00B434A9">
        <w:rPr>
          <w:lang w:val="en-GB" w:bidi="en-GB"/>
        </w:rPr>
        <w:br/>
        <w:t>High reach underarm gusset</w:t>
      </w:r>
      <w:r w:rsidRPr="00B434A9">
        <w:rPr>
          <w:lang w:val="en-GB" w:bidi="en-GB"/>
        </w:rPr>
        <w:br/>
        <w:t>+ Image: ALPINE HEMP MEN'S HALF ZIP_USP 02.jpg</w:t>
      </w:r>
    </w:p>
    <w:p w14:paraId="6794EB50" w14:textId="2A2C1822" w:rsidR="009805F8" w:rsidRPr="00B434A9" w:rsidRDefault="009805F8" w:rsidP="009805F8">
      <w:pPr>
        <w:rPr>
          <w:lang w:val="en-GB" w:bidi="en-GB"/>
        </w:rPr>
      </w:pPr>
      <w:r w:rsidRPr="00B434A9">
        <w:rPr>
          <w:b/>
          <w:bCs/>
          <w:lang w:val="en-GB" w:bidi="en-GB"/>
        </w:rPr>
        <w:t>Enhanced thermoregulation</w:t>
      </w:r>
      <w:r w:rsidRPr="00B434A9">
        <w:rPr>
          <w:lang w:val="en-GB" w:bidi="en-GB"/>
        </w:rPr>
        <w:br/>
        <w:t>Hybrid fabric composition with hemp</w:t>
      </w:r>
      <w:r w:rsidRPr="00B434A9">
        <w:rPr>
          <w:lang w:val="en-GB" w:bidi="en-GB"/>
        </w:rPr>
        <w:br/>
        <w:t>+ Image: ALPINE HEMP MEN'S HALF ZIP_USP 03.jpg</w:t>
      </w:r>
    </w:p>
    <w:p w14:paraId="4A30CFCB" w14:textId="133A0710" w:rsidR="009805F8" w:rsidRPr="00B434A9" w:rsidRDefault="009805F8" w:rsidP="009805F8">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Page 2</w:t>
      </w:r>
      <w:r w:rsidR="009A3447" w:rsidRPr="00B434A9">
        <w:rPr>
          <w:rFonts w:asciiTheme="minorHAnsi" w:hAnsiTheme="minorHAnsi" w:cstheme="minorHAnsi"/>
          <w:color w:val="FF0000"/>
          <w:sz w:val="24"/>
          <w:szCs w:val="24"/>
          <w:lang w:val="en-GB" w:bidi="en-GB"/>
        </w:rPr>
        <w:t>2</w:t>
      </w:r>
      <w:r w:rsidRPr="00B434A9">
        <w:rPr>
          <w:rFonts w:asciiTheme="minorHAnsi" w:hAnsiTheme="minorHAnsi" w:cstheme="minorHAnsi"/>
          <w:color w:val="FF0000"/>
          <w:sz w:val="24"/>
          <w:szCs w:val="24"/>
          <w:lang w:val="en-GB" w:bidi="en-GB"/>
        </w:rPr>
        <w:t>-2</w:t>
      </w:r>
      <w:r w:rsidR="009A3447" w:rsidRPr="00B434A9">
        <w:rPr>
          <w:rFonts w:asciiTheme="minorHAnsi" w:hAnsiTheme="minorHAnsi" w:cstheme="minorHAnsi"/>
          <w:color w:val="FF0000"/>
          <w:sz w:val="24"/>
          <w:szCs w:val="24"/>
          <w:lang w:val="en-GB" w:bidi="en-GB"/>
        </w:rPr>
        <w:t>3</w:t>
      </w:r>
    </w:p>
    <w:p w14:paraId="4DA087CC" w14:textId="77777777" w:rsidR="009805F8" w:rsidRPr="00B434A9" w:rsidRDefault="009805F8" w:rsidP="009805F8">
      <w:pPr>
        <w:rPr>
          <w:lang w:val="en-GB" w:bidi="en-GB"/>
        </w:rPr>
      </w:pPr>
    </w:p>
    <w:p w14:paraId="1685CD8F" w14:textId="7A168E3C" w:rsidR="009805F8" w:rsidRPr="00B434A9" w:rsidRDefault="009805F8" w:rsidP="009805F8">
      <w:pPr>
        <w:rPr>
          <w:lang w:val="en-GB" w:bidi="en-GB"/>
        </w:rPr>
      </w:pPr>
      <w:r w:rsidRPr="00B434A9">
        <w:rPr>
          <w:rFonts w:cstheme="minorHAnsi"/>
          <w:b/>
          <w:bCs/>
          <w:sz w:val="24"/>
          <w:szCs w:val="24"/>
          <w:lang w:val="en-GB" w:bidi="en-GB"/>
        </w:rPr>
        <w:t xml:space="preserve">Alpine hemp </w:t>
      </w:r>
      <w:r w:rsidRPr="00B434A9">
        <w:rPr>
          <w:b/>
          <w:bCs/>
          <w:lang w:val="en-GB" w:bidi="en-GB"/>
        </w:rPr>
        <w:t>Women’s Tights</w:t>
      </w:r>
      <w:r w:rsidRPr="00B434A9">
        <w:rPr>
          <w:b/>
          <w:bCs/>
          <w:lang w:val="en-GB" w:bidi="en-GB"/>
        </w:rPr>
        <w:br/>
      </w:r>
      <w:r w:rsidRPr="00B434A9">
        <w:rPr>
          <w:lang w:val="en-GB" w:bidi="en-GB"/>
        </w:rPr>
        <w:t>+ Image: ALPINE HEMP WOMEN'S TIGHTS_HERO.jpg</w:t>
      </w:r>
    </w:p>
    <w:p w14:paraId="41AA5FB1" w14:textId="04FB4B51" w:rsidR="009805F8" w:rsidRPr="00B434A9" w:rsidRDefault="009805F8" w:rsidP="009805F8">
      <w:pPr>
        <w:rPr>
          <w:lang w:val="en-GB" w:bidi="en-GB"/>
        </w:rPr>
      </w:pPr>
      <w:r w:rsidRPr="00B434A9">
        <w:rPr>
          <w:b/>
          <w:bCs/>
          <w:lang w:val="en-GB" w:bidi="en-GB"/>
        </w:rPr>
        <w:t xml:space="preserve">Natural feel </w:t>
      </w:r>
      <w:r w:rsidRPr="00B434A9">
        <w:rPr>
          <w:lang w:val="en-GB" w:bidi="en-GB"/>
        </w:rPr>
        <w:br/>
        <w:t>Alpine hemp technology</w:t>
      </w:r>
      <w:r w:rsidRPr="00B434A9">
        <w:rPr>
          <w:lang w:val="en-GB" w:bidi="en-GB"/>
        </w:rPr>
        <w:br/>
        <w:t xml:space="preserve">+ Image: </w:t>
      </w:r>
      <w:r w:rsidR="009A3447" w:rsidRPr="00B434A9">
        <w:rPr>
          <w:lang w:val="en-GB" w:bidi="en-GB"/>
        </w:rPr>
        <w:t>ALPINE HEMP WOMEN'S TIGHTS_USP 01</w:t>
      </w:r>
      <w:r w:rsidRPr="00B434A9">
        <w:rPr>
          <w:lang w:val="en-GB" w:bidi="en-GB"/>
        </w:rPr>
        <w:t>.jpg</w:t>
      </w:r>
    </w:p>
    <w:p w14:paraId="2667DEA0" w14:textId="3E6F10E4" w:rsidR="009A3447" w:rsidRPr="00B434A9" w:rsidRDefault="009805F8" w:rsidP="009A3447">
      <w:pPr>
        <w:rPr>
          <w:lang w:val="en-GB" w:bidi="en-GB"/>
        </w:rPr>
      </w:pPr>
      <w:r w:rsidRPr="00B434A9">
        <w:rPr>
          <w:b/>
          <w:bCs/>
          <w:lang w:val="en-GB" w:bidi="en-GB"/>
        </w:rPr>
        <w:lastRenderedPageBreak/>
        <w:t xml:space="preserve">Freedom of movement </w:t>
      </w:r>
      <w:r w:rsidRPr="00B434A9">
        <w:rPr>
          <w:lang w:val="en-GB" w:bidi="en-GB"/>
        </w:rPr>
        <w:br/>
        <w:t>High reach underarm gusset</w:t>
      </w:r>
      <w:r w:rsidRPr="00B434A9">
        <w:rPr>
          <w:lang w:val="en-GB" w:bidi="en-GB"/>
        </w:rPr>
        <w:br/>
        <w:t xml:space="preserve">+ Image: </w:t>
      </w:r>
      <w:r w:rsidR="009A3447" w:rsidRPr="00B434A9">
        <w:rPr>
          <w:lang w:val="en-GB" w:bidi="en-GB"/>
        </w:rPr>
        <w:t>ALPINE HEMP WOMEN'S TIGHTS_USP 02</w:t>
      </w:r>
      <w:r w:rsidRPr="00B434A9">
        <w:rPr>
          <w:lang w:val="en-GB" w:bidi="en-GB"/>
        </w:rPr>
        <w:t>.jpg</w:t>
      </w:r>
    </w:p>
    <w:p w14:paraId="58229AF6" w14:textId="0A462FAB" w:rsidR="009A3447" w:rsidRPr="00B434A9" w:rsidRDefault="009A3447" w:rsidP="009A3447">
      <w:pPr>
        <w:rPr>
          <w:lang w:val="en-GB" w:bidi="en-GB"/>
        </w:rPr>
      </w:pPr>
      <w:r w:rsidRPr="00B434A9">
        <w:rPr>
          <w:b/>
          <w:bCs/>
          <w:lang w:val="en-GB" w:bidi="en-GB"/>
        </w:rPr>
        <w:t xml:space="preserve">High functionality </w:t>
      </w:r>
      <w:r w:rsidRPr="00B434A9">
        <w:rPr>
          <w:lang w:val="en-GB" w:bidi="en-GB"/>
        </w:rPr>
        <w:br/>
        <w:t>Easy-access security pocket</w:t>
      </w:r>
      <w:r w:rsidRPr="00B434A9">
        <w:rPr>
          <w:lang w:val="en-GB" w:bidi="en-GB"/>
        </w:rPr>
        <w:br/>
        <w:t>+ Image: ALPINE HEMP WOMEN'S TIGHTS_USP 03.jpg</w:t>
      </w:r>
    </w:p>
    <w:p w14:paraId="1BEF3517" w14:textId="77777777" w:rsidR="00A779F4" w:rsidRPr="00B434A9" w:rsidRDefault="00A779F4" w:rsidP="009A3447">
      <w:pPr>
        <w:rPr>
          <w:lang w:val="en-GB" w:bidi="en-GB"/>
        </w:rPr>
      </w:pPr>
    </w:p>
    <w:p w14:paraId="21BD990E" w14:textId="60E8070D" w:rsidR="00A779F4" w:rsidRPr="00B434A9" w:rsidRDefault="00A779F4" w:rsidP="00A779F4">
      <w:pPr>
        <w:pStyle w:val="Heading1"/>
        <w:spacing w:after="0"/>
        <w:ind w:left="120"/>
        <w:rPr>
          <w:rFonts w:asciiTheme="minorHAnsi" w:hAnsiTheme="minorHAnsi" w:cstheme="minorHAnsi"/>
          <w:color w:val="FF0000"/>
          <w:sz w:val="24"/>
          <w:szCs w:val="24"/>
          <w:lang w:val="en-GB" w:bidi="en-GB"/>
        </w:rPr>
      </w:pPr>
      <w:r w:rsidRPr="00B434A9">
        <w:rPr>
          <w:rFonts w:asciiTheme="minorHAnsi" w:hAnsiTheme="minorHAnsi" w:cstheme="minorHAnsi"/>
          <w:color w:val="FF0000"/>
          <w:sz w:val="24"/>
          <w:szCs w:val="24"/>
          <w:lang w:val="en-GB" w:bidi="en-GB"/>
        </w:rPr>
        <w:t>Page 24</w:t>
      </w:r>
    </w:p>
    <w:p w14:paraId="696C72F3" w14:textId="77777777" w:rsidR="00A779F4" w:rsidRPr="00B434A9" w:rsidRDefault="00A779F4" w:rsidP="00A779F4">
      <w:pPr>
        <w:rPr>
          <w:color w:val="FF0000"/>
          <w:lang w:val="en-GB" w:bidi="en-GB"/>
        </w:rPr>
      </w:pPr>
      <w:r w:rsidRPr="00B434A9">
        <w:rPr>
          <w:color w:val="FF0000"/>
          <w:lang w:val="en-GB" w:bidi="en-GB"/>
        </w:rPr>
        <w:t>A picture of your choice</w:t>
      </w:r>
    </w:p>
    <w:p w14:paraId="6A823F27" w14:textId="310C8139" w:rsidR="00A779F4" w:rsidRPr="00B434A9" w:rsidRDefault="00A779F4" w:rsidP="009A3447">
      <w:pPr>
        <w:rPr>
          <w:lang w:val="en-GB" w:bidi="en-GB"/>
        </w:rPr>
      </w:pPr>
      <w:r w:rsidRPr="00B434A9">
        <w:rPr>
          <w:lang w:val="en-GB" w:bidi="en-GB"/>
        </w:rPr>
        <w:t>Naturally Strong</w:t>
      </w:r>
    </w:p>
    <w:sectPr w:rsidR="00A779F4" w:rsidRPr="00B434A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A0A25" w14:textId="77777777" w:rsidR="00B3673A" w:rsidRDefault="00B3673A" w:rsidP="004A1065">
      <w:pPr>
        <w:spacing w:after="0" w:line="240" w:lineRule="auto"/>
      </w:pPr>
      <w:r>
        <w:separator/>
      </w:r>
    </w:p>
  </w:endnote>
  <w:endnote w:type="continuationSeparator" w:id="0">
    <w:p w14:paraId="2653C585" w14:textId="77777777" w:rsidR="00B3673A" w:rsidRDefault="00B3673A" w:rsidP="004A1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utigerLTCom-Roman">
    <w:altName w:val="Calibri"/>
    <w:panose1 w:val="020B0503030504020204"/>
    <w:charset w:val="4D"/>
    <w:family w:val="swiss"/>
    <w:pitch w:val="variable"/>
    <w:sig w:usb0="8000002F" w:usb1="5000204A"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17A4D" w14:textId="77777777" w:rsidR="00B3673A" w:rsidRDefault="00B3673A" w:rsidP="004A1065">
      <w:pPr>
        <w:spacing w:after="0" w:line="240" w:lineRule="auto"/>
      </w:pPr>
      <w:r>
        <w:separator/>
      </w:r>
    </w:p>
  </w:footnote>
  <w:footnote w:type="continuationSeparator" w:id="0">
    <w:p w14:paraId="3B0E8671" w14:textId="77777777" w:rsidR="00B3673A" w:rsidRDefault="00B3673A" w:rsidP="004A10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0154F1"/>
    <w:multiLevelType w:val="hybridMultilevel"/>
    <w:tmpl w:val="CB08800C"/>
    <w:lvl w:ilvl="0" w:tplc="C066809C">
      <w:numFmt w:val="bullet"/>
      <w:lvlText w:val="•"/>
      <w:lvlJc w:val="left"/>
      <w:pPr>
        <w:ind w:left="515" w:hanging="399"/>
      </w:pPr>
      <w:rPr>
        <w:rFonts w:ascii="FrutigerLTCom-Roman" w:eastAsia="FrutigerLTCom-Roman" w:hAnsi="FrutigerLTCom-Roman" w:cs="FrutigerLTCom-Roman" w:hint="default"/>
        <w:b w:val="0"/>
        <w:bCs w:val="0"/>
        <w:i w:val="0"/>
        <w:iCs w:val="0"/>
        <w:w w:val="100"/>
        <w:sz w:val="20"/>
        <w:szCs w:val="20"/>
        <w:lang w:val="en-US" w:eastAsia="en-US" w:bidi="ar-SA"/>
      </w:rPr>
    </w:lvl>
    <w:lvl w:ilvl="1" w:tplc="85F81894">
      <w:numFmt w:val="bullet"/>
      <w:lvlText w:val="•"/>
      <w:lvlJc w:val="left"/>
      <w:pPr>
        <w:ind w:left="1472" w:hanging="399"/>
      </w:pPr>
      <w:rPr>
        <w:rFonts w:hint="default"/>
        <w:lang w:val="en-US" w:eastAsia="en-US" w:bidi="ar-SA"/>
      </w:rPr>
    </w:lvl>
    <w:lvl w:ilvl="2" w:tplc="646C19F8">
      <w:numFmt w:val="bullet"/>
      <w:lvlText w:val="•"/>
      <w:lvlJc w:val="left"/>
      <w:pPr>
        <w:ind w:left="2424" w:hanging="399"/>
      </w:pPr>
      <w:rPr>
        <w:rFonts w:hint="default"/>
        <w:lang w:val="en-US" w:eastAsia="en-US" w:bidi="ar-SA"/>
      </w:rPr>
    </w:lvl>
    <w:lvl w:ilvl="3" w:tplc="A4CC9BF4">
      <w:numFmt w:val="bullet"/>
      <w:lvlText w:val="•"/>
      <w:lvlJc w:val="left"/>
      <w:pPr>
        <w:ind w:left="3376" w:hanging="399"/>
      </w:pPr>
      <w:rPr>
        <w:rFonts w:hint="default"/>
        <w:lang w:val="en-US" w:eastAsia="en-US" w:bidi="ar-SA"/>
      </w:rPr>
    </w:lvl>
    <w:lvl w:ilvl="4" w:tplc="5DD04EC8">
      <w:numFmt w:val="bullet"/>
      <w:lvlText w:val="•"/>
      <w:lvlJc w:val="left"/>
      <w:pPr>
        <w:ind w:left="4328" w:hanging="399"/>
      </w:pPr>
      <w:rPr>
        <w:rFonts w:hint="default"/>
        <w:lang w:val="en-US" w:eastAsia="en-US" w:bidi="ar-SA"/>
      </w:rPr>
    </w:lvl>
    <w:lvl w:ilvl="5" w:tplc="AA9EFAA2">
      <w:numFmt w:val="bullet"/>
      <w:lvlText w:val="•"/>
      <w:lvlJc w:val="left"/>
      <w:pPr>
        <w:ind w:left="5280" w:hanging="399"/>
      </w:pPr>
      <w:rPr>
        <w:rFonts w:hint="default"/>
        <w:lang w:val="en-US" w:eastAsia="en-US" w:bidi="ar-SA"/>
      </w:rPr>
    </w:lvl>
    <w:lvl w:ilvl="6" w:tplc="B0B6E852">
      <w:numFmt w:val="bullet"/>
      <w:lvlText w:val="•"/>
      <w:lvlJc w:val="left"/>
      <w:pPr>
        <w:ind w:left="6232" w:hanging="399"/>
      </w:pPr>
      <w:rPr>
        <w:rFonts w:hint="default"/>
        <w:lang w:val="en-US" w:eastAsia="en-US" w:bidi="ar-SA"/>
      </w:rPr>
    </w:lvl>
    <w:lvl w:ilvl="7" w:tplc="10282EF2">
      <w:numFmt w:val="bullet"/>
      <w:lvlText w:val="•"/>
      <w:lvlJc w:val="left"/>
      <w:pPr>
        <w:ind w:left="7184" w:hanging="399"/>
      </w:pPr>
      <w:rPr>
        <w:rFonts w:hint="default"/>
        <w:lang w:val="en-US" w:eastAsia="en-US" w:bidi="ar-SA"/>
      </w:rPr>
    </w:lvl>
    <w:lvl w:ilvl="8" w:tplc="6FAED13E">
      <w:numFmt w:val="bullet"/>
      <w:lvlText w:val="•"/>
      <w:lvlJc w:val="left"/>
      <w:pPr>
        <w:ind w:left="8136" w:hanging="399"/>
      </w:pPr>
      <w:rPr>
        <w:rFonts w:hint="default"/>
        <w:lang w:val="en-US" w:eastAsia="en-US" w:bidi="ar-SA"/>
      </w:rPr>
    </w:lvl>
  </w:abstractNum>
  <w:num w:numId="1" w16cid:durableId="1252734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98F"/>
    <w:rsid w:val="00003277"/>
    <w:rsid w:val="000A598F"/>
    <w:rsid w:val="000F5431"/>
    <w:rsid w:val="001006CB"/>
    <w:rsid w:val="00130099"/>
    <w:rsid w:val="001D1908"/>
    <w:rsid w:val="001F2304"/>
    <w:rsid w:val="002041FD"/>
    <w:rsid w:val="00233D1B"/>
    <w:rsid w:val="002449C5"/>
    <w:rsid w:val="002771B8"/>
    <w:rsid w:val="00290F01"/>
    <w:rsid w:val="00306FA5"/>
    <w:rsid w:val="00316651"/>
    <w:rsid w:val="00323887"/>
    <w:rsid w:val="00380653"/>
    <w:rsid w:val="004A1065"/>
    <w:rsid w:val="004D10F8"/>
    <w:rsid w:val="0054365A"/>
    <w:rsid w:val="005544C4"/>
    <w:rsid w:val="005C7349"/>
    <w:rsid w:val="005E3DFF"/>
    <w:rsid w:val="005E7952"/>
    <w:rsid w:val="0061151D"/>
    <w:rsid w:val="00642F2E"/>
    <w:rsid w:val="006D2649"/>
    <w:rsid w:val="0079435B"/>
    <w:rsid w:val="009216B8"/>
    <w:rsid w:val="00944441"/>
    <w:rsid w:val="009600CF"/>
    <w:rsid w:val="0096127E"/>
    <w:rsid w:val="009805F8"/>
    <w:rsid w:val="009A3447"/>
    <w:rsid w:val="009A368A"/>
    <w:rsid w:val="009A42DF"/>
    <w:rsid w:val="009A5A7E"/>
    <w:rsid w:val="00A11F5A"/>
    <w:rsid w:val="00A16C5D"/>
    <w:rsid w:val="00A624B3"/>
    <w:rsid w:val="00A72EE2"/>
    <w:rsid w:val="00A779F4"/>
    <w:rsid w:val="00A801BA"/>
    <w:rsid w:val="00A84C0F"/>
    <w:rsid w:val="00AF5ABE"/>
    <w:rsid w:val="00B3673A"/>
    <w:rsid w:val="00B434A9"/>
    <w:rsid w:val="00B71BC1"/>
    <w:rsid w:val="00BD590E"/>
    <w:rsid w:val="00BE1507"/>
    <w:rsid w:val="00C05D97"/>
    <w:rsid w:val="00C14AEE"/>
    <w:rsid w:val="00C52B3A"/>
    <w:rsid w:val="00D16A6B"/>
    <w:rsid w:val="00D3429E"/>
    <w:rsid w:val="00DF5D0F"/>
    <w:rsid w:val="00E4492E"/>
    <w:rsid w:val="00E93D37"/>
    <w:rsid w:val="00EE35B7"/>
    <w:rsid w:val="00F00F86"/>
    <w:rsid w:val="00F9641B"/>
    <w:rsid w:val="00FB1B60"/>
    <w:rsid w:val="00FD530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905A0"/>
  <w15:docId w15:val="{D3C6A4D4-40FE-4E14-927E-54224F30E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05F8"/>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character" w:customStyle="1" w:styleId="apple-converted-space">
    <w:name w:val="apple-converted-space"/>
    <w:basedOn w:val="DefaultParagraphFont"/>
    <w:rsid w:val="009600CF"/>
  </w:style>
  <w:style w:type="paragraph" w:styleId="Footer">
    <w:name w:val="footer"/>
    <w:basedOn w:val="Normal"/>
    <w:link w:val="FooterChar"/>
    <w:uiPriority w:val="99"/>
    <w:unhideWhenUsed/>
    <w:rsid w:val="004A1065"/>
    <w:pPr>
      <w:tabs>
        <w:tab w:val="center" w:pos="4819"/>
        <w:tab w:val="right" w:pos="9638"/>
      </w:tabs>
      <w:spacing w:after="0" w:line="240" w:lineRule="auto"/>
    </w:pPr>
  </w:style>
  <w:style w:type="character" w:customStyle="1" w:styleId="FooterChar">
    <w:name w:val="Footer Char"/>
    <w:basedOn w:val="DefaultParagraphFont"/>
    <w:link w:val="Footer"/>
    <w:uiPriority w:val="99"/>
    <w:rsid w:val="004A1065"/>
  </w:style>
  <w:style w:type="paragraph" w:styleId="BodyText">
    <w:name w:val="Body Text"/>
    <w:basedOn w:val="Normal"/>
    <w:link w:val="BodyTextChar"/>
    <w:uiPriority w:val="1"/>
    <w:qFormat/>
    <w:rsid w:val="000F5431"/>
    <w:pPr>
      <w:widowControl w:val="0"/>
      <w:autoSpaceDE w:val="0"/>
      <w:autoSpaceDN w:val="0"/>
      <w:spacing w:after="0" w:line="240" w:lineRule="auto"/>
    </w:pPr>
    <w:rPr>
      <w:rFonts w:ascii="FrutigerLTCom-Roman" w:eastAsia="FrutigerLTCom-Roman" w:hAnsi="FrutigerLTCom-Roman" w:cs="FrutigerLTCom-Roman"/>
      <w:sz w:val="20"/>
      <w:szCs w:val="20"/>
    </w:rPr>
  </w:style>
  <w:style w:type="character" w:customStyle="1" w:styleId="BodyTextChar">
    <w:name w:val="Body Text Char"/>
    <w:basedOn w:val="DefaultParagraphFont"/>
    <w:link w:val="BodyText"/>
    <w:uiPriority w:val="1"/>
    <w:rsid w:val="000F5431"/>
    <w:rPr>
      <w:rFonts w:ascii="FrutigerLTCom-Roman" w:eastAsia="FrutigerLTCom-Roman" w:hAnsi="FrutigerLTCom-Roman" w:cs="FrutigerLTCom-Roman"/>
      <w:sz w:val="20"/>
      <w:szCs w:val="20"/>
    </w:rPr>
  </w:style>
  <w:style w:type="paragraph" w:styleId="ListParagraph">
    <w:name w:val="List Paragraph"/>
    <w:basedOn w:val="Normal"/>
    <w:uiPriority w:val="1"/>
    <w:qFormat/>
    <w:rsid w:val="000F5431"/>
    <w:pPr>
      <w:widowControl w:val="0"/>
      <w:autoSpaceDE w:val="0"/>
      <w:autoSpaceDN w:val="0"/>
      <w:spacing w:before="38" w:after="0" w:line="240" w:lineRule="auto"/>
      <w:ind w:left="507" w:hanging="388"/>
    </w:pPr>
    <w:rPr>
      <w:rFonts w:ascii="FrutigerLTCom-Roman" w:eastAsia="FrutigerLTCom-Roman" w:hAnsi="FrutigerLTCom-Roman" w:cs="FrutigerLTCom-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5732">
      <w:bodyDiv w:val="1"/>
      <w:marLeft w:val="0"/>
      <w:marRight w:val="0"/>
      <w:marTop w:val="0"/>
      <w:marBottom w:val="0"/>
      <w:divBdr>
        <w:top w:val="none" w:sz="0" w:space="0" w:color="auto"/>
        <w:left w:val="none" w:sz="0" w:space="0" w:color="auto"/>
        <w:bottom w:val="none" w:sz="0" w:space="0" w:color="auto"/>
        <w:right w:val="none" w:sz="0" w:space="0" w:color="auto"/>
      </w:divBdr>
    </w:div>
    <w:div w:id="17241357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alewa.com/alpine-hemp-me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1492</Words>
  <Characters>8505</Characters>
  <Application>Microsoft Office Word</Application>
  <DocSecurity>0</DocSecurity>
  <Lines>70</Lines>
  <Paragraphs>19</Paragraphs>
  <ScaleCrop>false</ScaleCrop>
  <HeadingPairs>
    <vt:vector size="4" baseType="variant">
      <vt:variant>
        <vt:lpstr>Titel</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wolfgang toechterle</cp:lastModifiedBy>
  <cp:revision>5</cp:revision>
  <dcterms:created xsi:type="dcterms:W3CDTF">2024-06-02T10:22:00Z</dcterms:created>
  <dcterms:modified xsi:type="dcterms:W3CDTF">2024-07-09T07:05:00Z</dcterms:modified>
</cp:coreProperties>
</file>